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3779A">
      <w:pPr>
        <w:spacing w:before="19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287F7B"/>
          <w:sz w:val="72"/>
        </w:rPr>
        <w:t>Keeply</w:t>
      </w:r>
    </w:p>
    <w:p w14:paraId="642985E2">
      <w:pPr>
        <w:jc w:val="center"/>
        <w:rPr>
          <w:rFonts w:hint="default" w:ascii="Calibri" w:hAnsi="Calibri" w:cs="Calibri"/>
        </w:rPr>
      </w:pPr>
      <w:r>
        <w:rPr>
          <w:rFonts w:ascii="Aptos" w:hAnsi="Aptos"/>
        </w:rPr>
        <w:t>V1 Product &amp; UI Specification — Revision 2</w:t>
      </w:r>
    </w:p>
    <w:p w14:paraId="3C19FDF3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color w:val="68716D"/>
          <w:sz w:val="24"/>
        </w:rPr>
        <w:t>One place to remember the things you don't want to forget.</w:t>
      </w:r>
    </w:p>
    <w:p w14:paraId="51CD7BF1">
      <w:pPr>
        <w:rPr>
          <w:rFonts w:hint="default" w:ascii="Calibri" w:hAnsi="Calibri" w:cs="Calibri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FBC9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7BCC01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V1 STATUS: SCOPE LOCKED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Android • Local-first • Five core screens • Simple reminder lifecycle • No cloud dependency</w:t>
            </w:r>
          </w:p>
        </w:tc>
      </w:tr>
    </w:tbl>
    <w:p w14:paraId="2B7A4790">
      <w:pPr>
        <w:spacing w:after="20"/>
        <w:rPr>
          <w:rFonts w:hint="default" w:ascii="Calibri" w:hAnsi="Calibri" w:cs="Calibri"/>
        </w:rPr>
      </w:pPr>
    </w:p>
    <w:p w14:paraId="5D85E289">
      <w:pPr>
        <w:spacing w:before="18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68716D"/>
          <w:sz w:val="18"/>
        </w:rPr>
        <w:t>Blueprint for product design, development, and QA</w:t>
      </w:r>
    </w:p>
    <w:p w14:paraId="4762581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  <w:bookmarkStart w:id="0" w:name="_GoBack"/>
      <w:bookmarkEnd w:id="0"/>
    </w:p>
    <w:p w14:paraId="30F53373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Specification Overview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912"/>
        <w:gridCol w:w="1728"/>
      </w:tblGrid>
      <w:tr w14:paraId="6CB1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287F7B"/>
            <w:vAlign w:val="center"/>
          </w:tcPr>
          <w:p w14:paraId="5E63F1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Section</w:t>
            </w:r>
          </w:p>
        </w:tc>
        <w:tc>
          <w:tcPr>
            <w:tcW w:w="6912" w:type="dxa"/>
            <w:shd w:val="clear" w:color="auto" w:fill="287F7B"/>
            <w:vAlign w:val="center"/>
          </w:tcPr>
          <w:p w14:paraId="66BB42D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Topic</w:t>
            </w:r>
          </w:p>
        </w:tc>
        <w:tc>
          <w:tcPr>
            <w:tcW w:w="1728" w:type="dxa"/>
            <w:shd w:val="clear" w:color="auto" w:fill="287F7B"/>
            <w:vAlign w:val="center"/>
          </w:tcPr>
          <w:p w14:paraId="067376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Status</w:t>
            </w:r>
          </w:p>
        </w:tc>
      </w:tr>
      <w:tr w14:paraId="69F0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5334C57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</w:t>
            </w:r>
          </w:p>
        </w:tc>
        <w:tc>
          <w:tcPr>
            <w:tcW w:w="6912" w:type="dxa"/>
            <w:vAlign w:val="center"/>
          </w:tcPr>
          <w:p w14:paraId="17B7C6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Product Definition &amp; V1 Scope</w:t>
            </w:r>
          </w:p>
        </w:tc>
        <w:tc>
          <w:tcPr>
            <w:tcW w:w="1728" w:type="dxa"/>
            <w:vAlign w:val="center"/>
          </w:tcPr>
          <w:p w14:paraId="7C5651A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6CC5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2A8F99F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2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1DAC76B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Screen-by-Screen UX &amp; Behavior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252D1B7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7BB5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689926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</w:t>
            </w:r>
          </w:p>
        </w:tc>
        <w:tc>
          <w:tcPr>
            <w:tcW w:w="6912" w:type="dxa"/>
            <w:vAlign w:val="center"/>
          </w:tcPr>
          <w:p w14:paraId="4FF8906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Business Rules, Dates, Urgency &amp; Notifications</w:t>
            </w:r>
          </w:p>
        </w:tc>
        <w:tc>
          <w:tcPr>
            <w:tcW w:w="1728" w:type="dxa"/>
            <w:vAlign w:val="center"/>
          </w:tcPr>
          <w:p w14:paraId="429AB0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4447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313FD98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34D2379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Data Model &amp; Local Storage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421BF9A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4EE8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BB30FC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5</w:t>
            </w:r>
          </w:p>
        </w:tc>
        <w:tc>
          <w:tcPr>
            <w:tcW w:w="6912" w:type="dxa"/>
            <w:vAlign w:val="center"/>
          </w:tcPr>
          <w:p w14:paraId="0FCA31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Visual Design System</w:t>
            </w:r>
          </w:p>
        </w:tc>
        <w:tc>
          <w:tcPr>
            <w:tcW w:w="1728" w:type="dxa"/>
            <w:vAlign w:val="center"/>
          </w:tcPr>
          <w:p w14:paraId="6003B79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76FC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40EF24B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6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1E99190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Technical Architecture &amp; Build Plan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18F6A06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0CD7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5937F4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7</w:t>
            </w:r>
          </w:p>
        </w:tc>
        <w:tc>
          <w:tcPr>
            <w:tcW w:w="6912" w:type="dxa"/>
            <w:vAlign w:val="center"/>
          </w:tcPr>
          <w:p w14:paraId="57ABC1E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V1 QA &amp; Acceptance Criteria</w:t>
            </w:r>
          </w:p>
        </w:tc>
        <w:tc>
          <w:tcPr>
            <w:tcW w:w="1728" w:type="dxa"/>
            <w:vAlign w:val="center"/>
          </w:tcPr>
          <w:p w14:paraId="269FE89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</w:tbl>
    <w:p w14:paraId="339FF9C0">
      <w:pPr>
        <w:spacing w:after="20"/>
        <w:rPr>
          <w:rFonts w:hint="default" w:ascii="Calibri" w:hAnsi="Calibri" w:cs="Calibri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F72A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1F0DE57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Scope-control rule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If a proposed feature is not required for the core V1 promise, it goes to the backlog. Useful or exciting does not automatically mean V1.</w:t>
            </w:r>
          </w:p>
        </w:tc>
      </w:tr>
    </w:tbl>
    <w:p w14:paraId="1B486E3B">
      <w:pPr>
        <w:spacing w:after="20"/>
        <w:rPr>
          <w:rFonts w:hint="default" w:ascii="Calibri" w:hAnsi="Calibri" w:cs="Calibri"/>
        </w:rPr>
      </w:pPr>
    </w:p>
    <w:p w14:paraId="487FAEE9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Product Definition &amp; V1 Scope</w:t>
      </w:r>
    </w:p>
    <w:p w14:paraId="24273F5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Product Vision</w:t>
      </w:r>
    </w:p>
    <w:p w14:paraId="6720944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is a simple personal reminder app that remembers important things on the user's behalf. It is not primarily a to-do list. It stores things with meaningful dates, surfaces what needs attention, and reminds the user at the appropriate time.</w:t>
      </w:r>
    </w:p>
    <w:p w14:paraId="31C19D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Core Promise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CC1D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1B7901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Remember it → Keeply tracks it → Keeply reminds you → Resolve it.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Keeply should require very little ongoing interaction. The user tells Keeply once; Keeply takes responsibility for surfacing it again.</w:t>
            </w:r>
          </w:p>
        </w:tc>
      </w:tr>
    </w:tbl>
    <w:p w14:paraId="20320EE4">
      <w:pPr>
        <w:spacing w:after="20"/>
        <w:rPr>
          <w:rFonts w:hint="default" w:ascii="Calibri" w:hAnsi="Calibri" w:cs="Calibri"/>
        </w:rPr>
      </w:pPr>
    </w:p>
    <w:p w14:paraId="6B695C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Product Principles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B13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628CAD8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Principle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120BB7E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Meaning</w:t>
            </w:r>
          </w:p>
        </w:tc>
      </w:tr>
      <w:tr w14:paraId="17AC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A03FF8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Simple</w:t>
            </w:r>
          </w:p>
        </w:tc>
        <w:tc>
          <w:tcPr>
            <w:tcW w:w="5040" w:type="dxa"/>
            <w:vAlign w:val="center"/>
          </w:tcPr>
          <w:p w14:paraId="263DFB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 a useful reminder without completing a complicated form.</w:t>
            </w:r>
          </w:p>
        </w:tc>
      </w:tr>
      <w:tr w14:paraId="316C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CC1D01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Clear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D960C6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Each screen has an obvious purpose and primary action.</w:t>
            </w:r>
          </w:p>
        </w:tc>
      </w:tr>
      <w:tr w14:paraId="2FBF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6541B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Calm</w:t>
            </w:r>
          </w:p>
        </w:tc>
        <w:tc>
          <w:tcPr>
            <w:tcW w:w="5040" w:type="dxa"/>
            <w:vAlign w:val="center"/>
          </w:tcPr>
          <w:p w14:paraId="4F2575C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Reduce mental load; avoid notification noise and dashboard clutter.</w:t>
            </w:r>
          </w:p>
        </w:tc>
      </w:tr>
      <w:tr w14:paraId="6B41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4C65FF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Friendly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8C575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 plain, conversational language instead of database terminology.</w:t>
            </w:r>
          </w:p>
        </w:tc>
      </w:tr>
      <w:tr w14:paraId="7F17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6855E8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Focused</w:t>
            </w:r>
          </w:p>
        </w:tc>
        <w:tc>
          <w:tcPr>
            <w:tcW w:w="5040" w:type="dxa"/>
            <w:vAlign w:val="center"/>
          </w:tcPr>
          <w:p w14:paraId="4057582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Hide secondary detail until it is needed.</w:t>
            </w:r>
          </w:p>
        </w:tc>
      </w:tr>
      <w:tr w14:paraId="6197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113E0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Reliable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B26BC0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Saved reminders must remain dependable when the app is closed.</w:t>
            </w:r>
          </w:p>
        </w:tc>
      </w:tr>
    </w:tbl>
    <w:p w14:paraId="570B7201">
      <w:pPr>
        <w:spacing w:after="20"/>
        <w:rPr>
          <w:rFonts w:hint="default" w:ascii="Calibri" w:hAnsi="Calibri" w:cs="Calibri"/>
        </w:rPr>
      </w:pPr>
    </w:p>
    <w:p w14:paraId="00BDBEE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V1 Categories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A8A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685A49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00EE0F1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Typical uses</w:t>
            </w:r>
          </w:p>
        </w:tc>
      </w:tr>
      <w:tr w14:paraId="1FE9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B7B1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Document</w:t>
            </w:r>
          </w:p>
        </w:tc>
        <w:tc>
          <w:tcPr>
            <w:tcW w:w="5040" w:type="dxa"/>
            <w:vAlign w:val="center"/>
          </w:tcPr>
          <w:p w14:paraId="6BB943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Passport, license, permit, certification</w:t>
            </w:r>
          </w:p>
        </w:tc>
      </w:tr>
      <w:tr w14:paraId="72E5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65013C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Something I own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1D804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Product, gadget, purchase, warranty</w:t>
            </w:r>
          </w:p>
        </w:tc>
      </w:tr>
      <w:tr w14:paraId="161F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B01F16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Subscription/payment</w:t>
            </w:r>
          </w:p>
        </w:tc>
        <w:tc>
          <w:tcPr>
            <w:tcW w:w="5040" w:type="dxa"/>
            <w:vAlign w:val="center"/>
          </w:tcPr>
          <w:p w14:paraId="7E8E4C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Bills, subscriptions, memberships</w:t>
            </w:r>
          </w:p>
        </w:tc>
      </w:tr>
      <w:tr w14:paraId="39B7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E4349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Lent/borrowed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76D458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Items lent to or borrowed from someone</w:t>
            </w:r>
          </w:p>
        </w:tc>
      </w:tr>
      <w:tr w14:paraId="7F0B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D63533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Money owed</w:t>
            </w:r>
          </w:p>
        </w:tc>
        <w:tc>
          <w:tcPr>
            <w:tcW w:w="5040" w:type="dxa"/>
            <w:vAlign w:val="center"/>
          </w:tcPr>
          <w:p w14:paraId="264CBE8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Money the user owes or someone owes the user</w:t>
            </w:r>
          </w:p>
        </w:tc>
      </w:tr>
      <w:tr w14:paraId="6BB9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393A747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Vehicle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2E3E39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Registration, insurance, maintenance</w:t>
            </w:r>
          </w:p>
        </w:tc>
      </w:tr>
      <w:tr w14:paraId="63F5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6F2EB5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Home/appliance</w:t>
            </w:r>
          </w:p>
        </w:tc>
        <w:tc>
          <w:tcPr>
            <w:tcW w:w="5040" w:type="dxa"/>
            <w:vAlign w:val="center"/>
          </w:tcPr>
          <w:p w14:paraId="1B4B048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Maintenance, warranty, repair</w:t>
            </w:r>
          </w:p>
        </w:tc>
      </w:tr>
      <w:tr w14:paraId="7E7C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00AE5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Medicine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75381D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Expiration dates</w:t>
            </w:r>
          </w:p>
        </w:tc>
      </w:tr>
      <w:tr w14:paraId="3E26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EAEDD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Something else</w:t>
            </w:r>
          </w:p>
        </w:tc>
        <w:tc>
          <w:tcPr>
            <w:tcW w:w="5040" w:type="dxa"/>
            <w:vAlign w:val="center"/>
          </w:tcPr>
          <w:p w14:paraId="1CC9EA1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Any reminder that does not fit another category</w:t>
            </w:r>
          </w:p>
        </w:tc>
      </w:tr>
    </w:tbl>
    <w:p w14:paraId="177CEFFF">
      <w:pPr>
        <w:spacing w:after="20"/>
        <w:rPr>
          <w:rFonts w:hint="default" w:ascii="Calibri" w:hAnsi="Calibri" w:cs="Calibri"/>
        </w:rPr>
      </w:pPr>
    </w:p>
    <w:p w14:paraId="51D6B2B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Five Main Screens</w:t>
      </w:r>
    </w:p>
    <w:p w14:paraId="5AE82E5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 / Upcoming</w:t>
      </w:r>
    </w:p>
    <w:p w14:paraId="795050A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do you want to remember?</w:t>
      </w:r>
    </w:p>
    <w:p w14:paraId="7F129FE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/ Edit</w:t>
      </w:r>
    </w:p>
    <w:p w14:paraId="7AD3554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My Things</w:t>
      </w:r>
    </w:p>
    <w:p w14:paraId="35E9CD3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 Details</w:t>
      </w:r>
    </w:p>
    <w:p w14:paraId="4BBDF4C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Core Item Information</w:t>
      </w:r>
    </w:p>
    <w:p w14:paraId="3988E75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Required: Name, Category, Important Date. Optional: Reminder and Notes. Category-specific wording may change, but all categories share the same underlying model.</w:t>
      </w:r>
    </w:p>
    <w:p w14:paraId="375842D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 Reminder Lifecycle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8E3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287F7B"/>
            <w:vAlign w:val="center"/>
          </w:tcPr>
          <w:p w14:paraId="2E72850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State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32D3DE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Meaning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1078F30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Home?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15CE7D2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Notifications?</w:t>
            </w:r>
          </w:p>
        </w:tc>
      </w:tr>
      <w:tr w14:paraId="214E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4109B3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</w:t>
            </w:r>
          </w:p>
        </w:tc>
        <w:tc>
          <w:tcPr>
            <w:tcW w:w="2520" w:type="dxa"/>
            <w:vAlign w:val="center"/>
          </w:tcPr>
          <w:p w14:paraId="256FD6A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Current reminder awaiting attention</w:t>
            </w:r>
          </w:p>
        </w:tc>
        <w:tc>
          <w:tcPr>
            <w:tcW w:w="2520" w:type="dxa"/>
            <w:vAlign w:val="center"/>
          </w:tcPr>
          <w:p w14:paraId="3ED0F5B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2520" w:type="dxa"/>
            <w:vAlign w:val="center"/>
          </w:tcPr>
          <w:p w14:paraId="1858D79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Yes, if configured</w:t>
            </w:r>
          </w:p>
        </w:tc>
      </w:tr>
      <w:tr w14:paraId="1544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9"/>
            <w:vAlign w:val="center"/>
          </w:tcPr>
          <w:p w14:paraId="520CD8E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557E0B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 acted but wants another reminder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4FA04A1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7608911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</w:tr>
      <w:tr w14:paraId="65C8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2E07AD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 / Closed</w:t>
            </w:r>
          </w:p>
        </w:tc>
        <w:tc>
          <w:tcPr>
            <w:tcW w:w="2520" w:type="dxa"/>
            <w:vAlign w:val="center"/>
          </w:tcPr>
          <w:p w14:paraId="7222D2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Successfully finished</w:t>
            </w:r>
          </w:p>
        </w:tc>
        <w:tc>
          <w:tcPr>
            <w:tcW w:w="2520" w:type="dxa"/>
            <w:vAlign w:val="center"/>
          </w:tcPr>
          <w:p w14:paraId="53E6D5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2520" w:type="dxa"/>
            <w:vAlign w:val="center"/>
          </w:tcPr>
          <w:p w14:paraId="0D4238A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</w:tr>
      <w:tr w14:paraId="51CE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9"/>
            <w:vAlign w:val="center"/>
          </w:tcPr>
          <w:p w14:paraId="5ADC5F1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420C30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 longer applicable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5812D2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75917D8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</w:tr>
    </w:tbl>
    <w:p w14:paraId="409D6622">
      <w:pPr>
        <w:spacing w:after="20"/>
        <w:rPr>
          <w:rFonts w:hint="default" w:ascii="Calibri" w:hAnsi="Calibri" w:cs="Calibri"/>
        </w:rPr>
      </w:pPr>
    </w:p>
    <w:p w14:paraId="5BD55C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 and Cancelled records remain in My Things as historical records. Delete permanently removes a record.</w:t>
      </w:r>
    </w:p>
    <w:p w14:paraId="6577047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 V1 Navigation</w:t>
      </w:r>
    </w:p>
    <w:p w14:paraId="5ED719A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Bottom navigation: Home • + • My Things. The central + opens category selection.</w:t>
      </w:r>
    </w:p>
    <w:p w14:paraId="769609A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1.9 V1 Scope Exclusions</w:t>
      </w:r>
    </w:p>
    <w:p w14:paraId="7C4FFAC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Photo attachments</w:t>
      </w:r>
    </w:p>
    <w:p w14:paraId="7DC524F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 attachments</w:t>
      </w:r>
    </w:p>
    <w:p w14:paraId="3E3398D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Receipt storage/scanning</w:t>
      </w:r>
    </w:p>
    <w:p w14:paraId="56FD48A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Cloud backup/sync</w:t>
      </w:r>
    </w:p>
    <w:p w14:paraId="73EB7A0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Accounts/login</w:t>
      </w:r>
    </w:p>
    <w:p w14:paraId="21E714D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Family/shared accounts</w:t>
      </w:r>
    </w:p>
    <w:p w14:paraId="7067406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Recurring reminders</w:t>
      </w:r>
    </w:p>
    <w:p w14:paraId="078722F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Multiple reminders per item</w:t>
      </w:r>
    </w:p>
    <w:p w14:paraId="1A738CA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QR/barcodes</w:t>
      </w:r>
    </w:p>
    <w:p w14:paraId="4B54D5B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AI/OCR</w:t>
      </w:r>
    </w:p>
    <w:p w14:paraId="46C5689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Subscription analytics</w:t>
      </w:r>
    </w:p>
    <w:p w14:paraId="0FEFC7B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Debt/payment histories</w:t>
      </w:r>
    </w:p>
    <w:p w14:paraId="1BF079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Full inventory management</w:t>
      </w:r>
    </w:p>
    <w:p w14:paraId="1D64D3F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Advanced vehicle maintenance</w:t>
      </w:r>
    </w:p>
    <w:p w14:paraId="2F61A0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 categories</w:t>
      </w:r>
    </w:p>
    <w:p w14:paraId="3F7588B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Widgets</w:t>
      </w:r>
    </w:p>
    <w:p w14:paraId="28C6087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Web/iOS versions</w:t>
      </w:r>
    </w:p>
    <w:p w14:paraId="2B1FA72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Gamification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7CC4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03EAEA5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Backlog priority note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Photo/file attachments and receipt support are intentionally excluded from V1, but are strong candidates for an early post-V1 release.</w:t>
            </w:r>
          </w:p>
        </w:tc>
      </w:tr>
    </w:tbl>
    <w:p w14:paraId="1B358D1E">
      <w:pPr>
        <w:spacing w:after="20"/>
        <w:rPr>
          <w:rFonts w:hint="default" w:ascii="Calibri" w:hAnsi="Calibri" w:cs="Calibri"/>
        </w:rPr>
      </w:pPr>
    </w:p>
    <w:p w14:paraId="503134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C0810FF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Screen-by-Screen UX &amp; Behavior</w:t>
      </w:r>
    </w:p>
    <w:p w14:paraId="6BE2EB8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2.1 Global Navigation</w:t>
      </w:r>
    </w:p>
    <w:p w14:paraId="353C1C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 and My Things use the primary bottom navigation. The + action is visually prominent and always starts the create flow.</w:t>
      </w:r>
    </w:p>
    <w:p w14:paraId="44741E5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2.2 Home / Upcoming</w:t>
      </w:r>
    </w:p>
    <w:p w14:paraId="49297F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Purpose: answer “What do I need to remember?” without becoming a statistics dashboard.</w:t>
      </w:r>
    </w:p>
    <w:p w14:paraId="2B2237A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New user state</w:t>
      </w:r>
    </w:p>
    <w:p w14:paraId="61992A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Welcome to Keeply with the tagline and a short explanation.</w:t>
      </w:r>
    </w:p>
    <w:p w14:paraId="2A6FF50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action: + Remember something.</w:t>
      </w:r>
    </w:p>
    <w:p w14:paraId="1E2BC14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multi-page onboarding.</w:t>
      </w:r>
    </w:p>
    <w:p w14:paraId="32CEDB4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Returning user state</w:t>
      </w:r>
    </w:p>
    <w:p w14:paraId="786AD287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Show Active and In Progress items ordered by Important Date; unresolved Missed Things remain eligible while their lifecycle is still Active/In Progress.</w:t>
      </w:r>
    </w:p>
    <w:p w14:paraId="02FC0349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Exclude Done and Cancelled.</w:t>
      </w:r>
    </w:p>
    <w:p w14:paraId="5FE0E779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Populated Home keeps the Keeply header, shows Remember something with eight category shortcuts, then Coming up with the ordered Thing list.</w:t>
      </w:r>
    </w:p>
    <w:p w14:paraId="740F85B5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The center + continues to open the full nine-category selection flow; Something else remains available there.</w:t>
      </w:r>
    </w:p>
    <w:p>
      <w:r>
        <w:rPr>
          <w:rFonts w:ascii="Aptos" w:hAnsi="Aptos"/>
        </w:rPr>
        <w:t>• Cards show category icon, name, category/date, urgency label, and explicit timing. In Progress follow-up reminder is secondary and does not alter urgency.</w:t>
      </w:r>
    </w:p>
    <w:p>
      <w:r>
        <w:rPr>
          <w:rFonts w:ascii="Aptos" w:hAnsi="Aptos"/>
        </w:rPr>
        <w:t>• Tap a card → exact Item Details; Back returns to Home when Details originated there.</w:t>
      </w:r>
    </w:p>
    <w:p>
      <w:r>
        <w:rPr>
          <w:rFonts w:ascii="Aptos" w:hAnsi="Aptos"/>
        </w:rPr>
        <w:t>• The illustrated empty Home remains unchanged when no eligible Things exist; Home Search is not shown.</w:t>
      </w:r>
    </w:p>
    <w:p w14:paraId="366E2BE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2.3 Category Selection</w:t>
      </w:r>
    </w:p>
    <w:p w14:paraId="0D95A5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Heading: “What do you want to remember?” Each of the nine categories is a large tappable row with an icon, plain-English label, and example. Selecting a category immediately opens Add; no Next button.</w:t>
      </w:r>
    </w:p>
    <w:p w14:paraId="2F46A33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2.4 Add / Edit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3FD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287F7B"/>
            <w:vAlign w:val="center"/>
          </w:tcPr>
          <w:p w14:paraId="078E2B3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Field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F63028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Required?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31ED37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Behavior</w:t>
            </w:r>
          </w:p>
        </w:tc>
      </w:tr>
      <w:tr w14:paraId="70AE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1B6A5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Name</w:t>
            </w:r>
          </w:p>
        </w:tc>
        <w:tc>
          <w:tcPr>
            <w:tcW w:w="3360" w:type="dxa"/>
            <w:vAlign w:val="center"/>
          </w:tcPr>
          <w:p w14:paraId="261E725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6774BF8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Prompt: What do you want to remember?</w:t>
            </w:r>
          </w:p>
        </w:tc>
      </w:tr>
      <w:tr w14:paraId="0A8C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51502D3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71D3E55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B3E106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Category-specific label; Android date picker</w:t>
            </w:r>
          </w:p>
        </w:tc>
      </w:tr>
      <w:tr w14:paraId="7CEB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28721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</w:t>
            </w:r>
          </w:p>
        </w:tc>
        <w:tc>
          <w:tcPr>
            <w:tcW w:w="3360" w:type="dxa"/>
            <w:vAlign w:val="center"/>
          </w:tcPr>
          <w:p w14:paraId="1AE74FF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745BDD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Preset choices or custom future date/time</w:t>
            </w:r>
          </w:p>
        </w:tc>
      </w:tr>
      <w:tr w14:paraId="3B85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6AB7EE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1AB4DEE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6032399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Plain free text</w:t>
            </w:r>
          </w:p>
        </w:tc>
      </w:tr>
    </w:tbl>
    <w:p w14:paraId="2751103B">
      <w:pPr>
        <w:spacing w:after="20"/>
        <w:rPr>
          <w:rFonts w:hint="default" w:ascii="Calibri" w:hAnsi="Calibri" w:cs="Calibri"/>
        </w:rPr>
      </w:pPr>
    </w:p>
    <w:p w14:paraId="248304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create action: Remember this. Edit reuses the same screen with pre-populated values and Save changes.</w:t>
      </w:r>
    </w:p>
    <w:p w14:paraId="5375B8F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Validation</w:t>
      </w:r>
    </w:p>
    <w:p w14:paraId="48E0F09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Name → “Tell Keeply what you want to remember.”</w:t>
      </w:r>
    </w:p>
    <w:p w14:paraId="2A1C0B5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Important Date → “Choose an important date.”</w:t>
      </w:r>
    </w:p>
    <w:p w14:paraId="68A98EB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Past reminder time → ask the user to choose another reminder.</w:t>
      </w:r>
    </w:p>
    <w:p w14:paraId="4EA2E06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Unsaved changes</w:t>
      </w:r>
    </w:p>
    <w:p w14:paraId="6F112BD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the user changed data and leaves before saving, show Discard changes? with Keep editing and Discard.</w:t>
      </w:r>
    </w:p>
    <w:p w14:paraId="4629674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permission</w:t>
      </w:r>
    </w:p>
    <w:p w14:paraId="547CE7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Ask only when the user creates their first reminder. Explain why before Android's permission dialog. If denied, still save the item and reminder configuration.</w:t>
      </w:r>
    </w:p>
    <w:p w14:paraId="0C67FBE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2.5 My Things</w:t>
      </w:r>
    </w:p>
    <w:p w14:paraId="7D1B92A8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Default content: everything the user asked Keeply to remember.</w:t>
      </w:r>
    </w:p>
    <w:p w14:paraId="55FDF396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Status filters: All • Active • Completed • Missed. Active includes Active + In Progress; Completed includes Done + Cancelled; Missed surfaces unresolved Things whose reminder delivery was missed.</w:t>
      </w:r>
    </w:p>
    <w:p w14:paraId="1295B8A2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Category filter uses a single dropdown: All categories plus all nine V1 categories.</w:t>
      </w:r>
    </w:p>
    <w:p w14:paraId="3AD71CB8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Search is local, trimmed, partial, case-insensitive, and title-only in V1. Search is available in My Things only.</w:t>
      </w:r>
    </w:p>
    <w:p w14:paraId="7058BAB0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Status, category, and search compose deterministically and are preserved through Item Details → Back.</w:t>
      </w:r>
    </w:p>
    <w:p w14:paraId="369E5FDB">
      <w:pPr>
        <w:pStyle w:val="23"/>
        <w:spacing w:after="40"/>
        <w:rPr>
          <w:rFonts w:hint="default" w:ascii="Calibri" w:hAnsi="Calibri" w:cs="Calibri"/>
        </w:rPr>
      </w:pPr>
      <w:r>
        <w:rPr>
          <w:rFonts w:ascii="Aptos" w:hAnsi="Aptos"/>
        </w:rPr>
        <w:t>• Actionable Things are ordered by Important Date: overdue first, then due today, tomorrow, and future dates. Home tie-breakers are reused (createdAt descending, then ID ascending). DONE Things under All appear after actionable Things; Completed-filter source ordering remains unchanged.</w:t>
      </w:r>
    </w:p>
    <w:p>
      <w:r>
        <w:rPr>
          <w:rFonts w:ascii="Aptos" w:hAnsi="Aptos"/>
        </w:rPr>
        <w:t>• Tap item → Item Details.</w:t>
      </w:r>
    </w:p>
    <w:p>
      <w:r>
        <w:rPr>
          <w:rFonts w:ascii="Aptos" w:hAnsi="Aptos"/>
        </w:rPr>
        <w:t>• Successful new Thing creation resets My Things to All + All categories + search inactive/empty so the new Thing is immediately visible.</w:t>
      </w:r>
    </w:p>
    <w:p>
      <w:r>
        <w:rPr>
          <w:rFonts w:ascii="Aptos" w:hAnsi="Aptos"/>
        </w:rPr>
        <w:t>• Unresolved rows show Important Date urgency. DONE rows show a simple green ✓ Done with the raw Important Date and no urgency wording.</w:t>
      </w:r>
    </w:p>
    <w:p w14:paraId="48D3BDE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2.6 Item Details</w:t>
      </w:r>
    </w:p>
    <w:p w14:paraId="470C4A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Display category, name, urgency/date context, Important Date, Reminder, and Notes when present. Active/In Progress items expose Remind me again, Mark as done, and Cancel reminder. Edit is available; Delete is secondary/destructive.</w:t>
      </w:r>
    </w:p>
    <w:p w14:paraId="65165F9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2.7 Lifecycle Actions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ED05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1073C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Action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1817EA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Result</w:t>
            </w:r>
          </w:p>
        </w:tc>
      </w:tr>
      <w:tr w14:paraId="7CF8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045AC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 again</w:t>
            </w:r>
          </w:p>
        </w:tc>
        <w:tc>
          <w:tcPr>
            <w:tcW w:w="5040" w:type="dxa"/>
            <w:vAlign w:val="center"/>
          </w:tcPr>
          <w:p w14:paraId="77F9388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In Progress; choose Tomorrow / 3 days / 1 week / custom; schedule replacement reminder</w:t>
            </w:r>
          </w:p>
        </w:tc>
      </w:tr>
      <w:tr w14:paraId="5202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49CD8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Mark as done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975DC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Done; cancel pending notification; remove from Home; retain in My Things</w:t>
            </w:r>
          </w:p>
        </w:tc>
      </w:tr>
      <w:tr w14:paraId="2A44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71FD1E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 reminder</w:t>
            </w:r>
          </w:p>
        </w:tc>
        <w:tc>
          <w:tcPr>
            <w:tcW w:w="5040" w:type="dxa"/>
            <w:vAlign w:val="center"/>
          </w:tcPr>
          <w:p w14:paraId="1E34C42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Cancelled; cancel pending notification; remove from Home; retain in My Things</w:t>
            </w:r>
          </w:p>
        </w:tc>
      </w:tr>
      <w:tr w14:paraId="52DC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7F3486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Delete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BB06F8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Confirm; cancel notification; permanently remove record</w:t>
            </w:r>
          </w:p>
        </w:tc>
      </w:tr>
    </w:tbl>
    <w:p w14:paraId="1B933163">
      <w:pPr>
        <w:spacing w:after="20"/>
        <w:rPr>
          <w:rFonts w:hint="default" w:ascii="Calibri" w:hAnsi="Calibri" w:cs="Calibri"/>
        </w:rPr>
      </w:pPr>
    </w:p>
    <w:p w14:paraId="3D9A172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2.8 Core UX Journey</w:t>
      </w:r>
    </w:p>
    <w:p w14:paraId="2EFC5F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Open → Remember something → Choose Vehicle → enter Vehicle Registration → choose date → choose 30 days before → Remember this → see on Home → close app → receive notification → tap notification → Item Details → Mark as done → disappears from Home but remains in My Things &gt; Completed.</w:t>
      </w:r>
    </w:p>
    <w:p w14:paraId="0DA1964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B9DEAE2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Business Rules, Dates, Urgency &amp; Notification Logic</w:t>
      </w:r>
    </w:p>
    <w:p w14:paraId="2D17854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Important Date vs Reminder Date</w:t>
      </w:r>
    </w:p>
    <w:p w14:paraId="7B6073D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is the real date associated with the Thing and drives urgency. Reminder Date/Time only determines when Android notifies the user.</w:t>
      </w:r>
    </w:p>
    <w:p w14:paraId="07795FB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Urgency Thresholds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090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D4ACB5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Timing relative to Important Date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AD844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State</w:t>
            </w:r>
          </w:p>
        </w:tc>
      </w:tr>
      <w:tr w14:paraId="3790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8D222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Past date</w:t>
            </w:r>
          </w:p>
        </w:tc>
        <w:tc>
          <w:tcPr>
            <w:tcW w:w="5040" w:type="dxa"/>
            <w:vAlign w:val="center"/>
          </w:tcPr>
          <w:p w14:paraId="633B751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Overdue</w:t>
            </w:r>
          </w:p>
        </w:tc>
      </w:tr>
      <w:tr w14:paraId="759B4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E7F73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Today to 3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44FC138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Due / Very Soon</w:t>
            </w:r>
          </w:p>
        </w:tc>
      </w:tr>
      <w:tr w14:paraId="05D2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C284B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 to 14 days</w:t>
            </w:r>
          </w:p>
        </w:tc>
        <w:tc>
          <w:tcPr>
            <w:tcW w:w="5040" w:type="dxa"/>
            <w:vAlign w:val="center"/>
          </w:tcPr>
          <w:p w14:paraId="2FAA10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7C50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AC158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15+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6DE00F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 — Later</w:t>
            </w:r>
          </w:p>
        </w:tc>
      </w:tr>
    </w:tbl>
    <w:p w14:paraId="1454E1A5">
      <w:pPr>
        <w:spacing w:after="20"/>
        <w:rPr>
          <w:rFonts w:hint="default" w:ascii="Calibri" w:hAnsi="Calibri" w:cs="Calibri"/>
        </w:rPr>
      </w:pPr>
    </w:p>
    <w:p w14:paraId="55E163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Color never stands alone; labels such as OVERDUE, Due tomorrow, or In 8 days accompany it.</w:t>
      </w:r>
    </w:p>
    <w:p w14:paraId="4D33BD4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Overdue Rules</w:t>
      </w:r>
    </w:p>
    <w:p w14:paraId="2CCDD61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before current local date = Overdue.</w:t>
      </w:r>
    </w:p>
    <w:p w14:paraId="0EEB44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Overdue items remain active until Done, Cancelled, Deleted, or date edited.</w:t>
      </w:r>
    </w:p>
    <w:p w14:paraId="09C290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Due today is not overdue until the next calendar day.</w:t>
      </w:r>
    </w:p>
    <w:p w14:paraId="007D2F2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Past Important Dates may be saved intentionally; future reminder scheduling rules still apply.</w:t>
      </w:r>
    </w:p>
    <w:p w14:paraId="1C5AFAA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Reminder Choices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600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09A2C79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Choice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41809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Scheduled time</w:t>
            </w:r>
          </w:p>
        </w:tc>
      </w:tr>
      <w:tr w14:paraId="6AAE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91CD01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 the day</w:t>
            </w:r>
          </w:p>
        </w:tc>
        <w:tc>
          <w:tcPr>
            <w:tcW w:w="5040" w:type="dxa"/>
            <w:vAlign w:val="center"/>
          </w:tcPr>
          <w:p w14:paraId="2197B79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1C1D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F8E9D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day before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2970F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50E6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FFFE54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 days before</w:t>
            </w:r>
          </w:p>
        </w:tc>
        <w:tc>
          <w:tcPr>
            <w:tcW w:w="5040" w:type="dxa"/>
            <w:vAlign w:val="center"/>
          </w:tcPr>
          <w:p w14:paraId="7DDAAC4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4707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3C95FC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week before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967379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6D65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99B235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30 days before</w:t>
            </w:r>
          </w:p>
        </w:tc>
        <w:tc>
          <w:tcPr>
            <w:tcW w:w="5040" w:type="dxa"/>
            <w:vAlign w:val="center"/>
          </w:tcPr>
          <w:p w14:paraId="060DE80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5D35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6A2374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Custom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6891C9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User-selected future date/time</w:t>
            </w:r>
          </w:p>
        </w:tc>
      </w:tr>
    </w:tbl>
    <w:p w14:paraId="7885B623">
      <w:pPr>
        <w:spacing w:after="20"/>
        <w:rPr>
          <w:rFonts w:hint="default" w:ascii="Calibri" w:hAnsi="Calibri" w:cs="Calibri"/>
        </w:rPr>
      </w:pPr>
    </w:p>
    <w:p w14:paraId="66A742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a preset calculates to a past time, Keeply must reject that reminder choice and ask for another. An item can be saved with no reminder.</w:t>
      </w:r>
    </w:p>
    <w:p w14:paraId="11FE5BA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3.5 Notification Behavior</w:t>
      </w:r>
    </w:p>
    <w:p w14:paraId="5FD7D12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identifies the Thing and relevant timing.</w:t>
      </w:r>
    </w:p>
    <w:p w14:paraId="0E7BCE0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notification → associated Item Details.</w:t>
      </w:r>
    </w:p>
    <w:p w14:paraId="3838884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Dismissing a notification does not change status.</w:t>
      </w:r>
    </w:p>
    <w:p w14:paraId="22DCFE7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Done, Cancelled, and Deleted items must not fire pending notifications.</w:t>
      </w:r>
    </w:p>
    <w:p w14:paraId="2604F21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active scheduled reminder per item in V1.</w:t>
      </w:r>
    </w:p>
    <w:p w14:paraId="0D3012B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3.6 In Progress</w:t>
      </w:r>
    </w:p>
    <w:p w14:paraId="41F83C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 me again creates Next Reminder Date/Time but does not alter Important Date. If the Important Date has passed, the item remains visibly overdue while showing when Keeply will remind again.</w:t>
      </w:r>
    </w:p>
    <w:p w14:paraId="04819C6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3.7 Device &amp; Time Rules</w:t>
      </w:r>
    </w:p>
    <w:p w14:paraId="1637717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device-local date, time, and time zone.</w:t>
      </w:r>
    </w:p>
    <w:p w14:paraId="5B10893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reminders are conceptually local-time reminders.</w:t>
      </w:r>
    </w:p>
    <w:p w14:paraId="1328204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has no required time-of-day.</w:t>
      </w:r>
    </w:p>
    <w:p w14:paraId="4EE4414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Device restart must not silently lose future reminders; re-schedule as required by the chosen Android mechanism.</w:t>
      </w:r>
    </w:p>
    <w:p w14:paraId="71FA550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 closure or inactivity must not prevent valid reminders.</w:t>
      </w:r>
    </w:p>
    <w:p w14:paraId="3FB9627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Exact second-level timing is not a V1 requirement; reliability and battery-friendly behavior take priority.</w:t>
      </w:r>
    </w:p>
    <w:p>
      <w:r>
        <w:rPr>
          <w:rFonts w:ascii="Aptos" w:hAnsi="Aptos"/>
        </w:rPr>
        <w:t>• Rev2 reliability behavior: Keeply restores valid future reminders after restart and performs missed-reminder recovery without silently changing the Thing lifecycle.</w:t>
      </w:r>
    </w:p>
    <w:p>
      <w:r>
        <w:rPr>
          <w:rFonts w:ascii="Aptos" w:hAnsi="Aptos"/>
        </w:rPr>
        <w:t>• On supported Xiaomi/Redmi/POCO devices, Keeply may provide one-time Autostart guidance after the normal reminder-saved feedback so reminders can be restored after restart. The guidance must not repeatedly appear after it has been handled.</w:t>
      </w:r>
    </w:p>
    <w:p w14:paraId="200E7E6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3.8 Status Transitions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598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71CFBA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From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AF235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Allowed transitions</w:t>
            </w:r>
          </w:p>
        </w:tc>
      </w:tr>
      <w:tr w14:paraId="627D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CF9D82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</w:t>
            </w:r>
          </w:p>
        </w:tc>
        <w:tc>
          <w:tcPr>
            <w:tcW w:w="5040" w:type="dxa"/>
            <w:vAlign w:val="center"/>
          </w:tcPr>
          <w:p w14:paraId="490F7DB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Progress, Done, Cancelled</w:t>
            </w:r>
          </w:p>
        </w:tc>
      </w:tr>
      <w:tr w14:paraId="5B630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539914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F2BDF3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Progress, Done, Cancelled</w:t>
            </w:r>
          </w:p>
        </w:tc>
      </w:tr>
      <w:tr w14:paraId="5EFF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F012B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</w:t>
            </w:r>
          </w:p>
        </w:tc>
        <w:tc>
          <w:tcPr>
            <w:tcW w:w="5040" w:type="dxa"/>
            <w:vAlign w:val="center"/>
          </w:tcPr>
          <w:p w14:paraId="6B3B7E8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Terminal in V1</w:t>
            </w:r>
          </w:p>
        </w:tc>
      </w:tr>
      <w:tr w14:paraId="2764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684C0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D0379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Terminal in V1</w:t>
            </w:r>
          </w:p>
        </w:tc>
      </w:tr>
    </w:tbl>
    <w:p w14:paraId="102829A3">
      <w:pPr>
        <w:spacing w:after="20"/>
        <w:rPr>
          <w:rFonts w:hint="default" w:ascii="Calibri" w:hAnsi="Calibri" w:cs="Calibri"/>
        </w:rPr>
      </w:pPr>
    </w:p>
    <w:p w14:paraId="7D97B9B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3.9 Home Ordering</w:t>
      </w:r>
    </w:p>
    <w:p w14:paraId="458C7C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Most overdue first, then due today, then soonest future Important Date. In Progress retains its Important Date for urgency/order while Next Reminder Date is secondary information.</w:t>
      </w:r>
    </w:p>
    <w:p w14:paraId="6091883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CBA994E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Data Model &amp; Local Storage</w:t>
      </w:r>
    </w:p>
    <w:p w14:paraId="48C2CF7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 Primary Entity: Thing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067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287F7B"/>
            <w:vAlign w:val="center"/>
          </w:tcPr>
          <w:p w14:paraId="6AD3A44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Field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399140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Required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132B389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Purpose</w:t>
            </w:r>
          </w:p>
        </w:tc>
      </w:tr>
      <w:tr w14:paraId="20A3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673E2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id</w:t>
            </w:r>
          </w:p>
        </w:tc>
        <w:tc>
          <w:tcPr>
            <w:tcW w:w="3360" w:type="dxa"/>
            <w:vAlign w:val="center"/>
          </w:tcPr>
          <w:p w14:paraId="10C558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E243C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Stable unique identifier</w:t>
            </w:r>
          </w:p>
        </w:tc>
      </w:tr>
      <w:tr w14:paraId="0518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4F83658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name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333C9B1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192092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User-facing title</w:t>
            </w:r>
          </w:p>
        </w:tc>
      </w:tr>
      <w:tr w14:paraId="3CAD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E5C6AD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</w:t>
            </w:r>
          </w:p>
        </w:tc>
        <w:tc>
          <w:tcPr>
            <w:tcW w:w="3360" w:type="dxa"/>
            <w:vAlign w:val="center"/>
          </w:tcPr>
          <w:p w14:paraId="0323892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CBC8BE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One of nine V1 categories</w:t>
            </w:r>
          </w:p>
        </w:tc>
      </w:tr>
      <w:tr w14:paraId="1D87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528D96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importantDate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2E0B2E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F4840C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Date driving urgency and ordering</w:t>
            </w:r>
          </w:p>
        </w:tc>
      </w:tr>
      <w:tr w14:paraId="31D1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85A8B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reminderType</w:t>
            </w:r>
          </w:p>
        </w:tc>
        <w:tc>
          <w:tcPr>
            <w:tcW w:w="3360" w:type="dxa"/>
            <w:vAlign w:val="center"/>
          </w:tcPr>
          <w:p w14:paraId="59E9DA0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75EF0E7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Preset/custom reminder selection</w:t>
            </w:r>
          </w:p>
        </w:tc>
      </w:tr>
      <w:tr w14:paraId="604C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D80C07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reminderDateTime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0472A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A6A8E9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Calculated/custom scheduled reminder</w:t>
            </w:r>
          </w:p>
        </w:tc>
      </w:tr>
      <w:tr w14:paraId="14F4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0BC9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nextReminderDateTime</w:t>
            </w:r>
          </w:p>
        </w:tc>
        <w:tc>
          <w:tcPr>
            <w:tcW w:w="3360" w:type="dxa"/>
            <w:vAlign w:val="center"/>
          </w:tcPr>
          <w:p w14:paraId="1A0497E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28E57F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Rescheduled reminder for In Progress</w:t>
            </w:r>
          </w:p>
        </w:tc>
      </w:tr>
      <w:tr w14:paraId="0EB6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5AD22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15A8BE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3104477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Plain optional notes</w:t>
            </w:r>
          </w:p>
        </w:tc>
      </w:tr>
      <w:tr w14:paraId="632F8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057B3E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status</w:t>
            </w:r>
          </w:p>
        </w:tc>
        <w:tc>
          <w:tcPr>
            <w:tcW w:w="3360" w:type="dxa"/>
            <w:vAlign w:val="center"/>
          </w:tcPr>
          <w:p w14:paraId="6CB86F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170731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 / IN_PROGRESS / DONE / CANCELLED</w:t>
            </w:r>
          </w:p>
        </w:tc>
      </w:tr>
      <w:tr w14:paraId="5A66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3C65FF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notificationId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7A30E04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212AC05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Internal identifier for scheduling/cancellation</w:t>
            </w:r>
          </w:p>
        </w:tc>
      </w:tr>
      <w:tr w14:paraId="033B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91A0C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createdAt</w:t>
            </w:r>
          </w:p>
        </w:tc>
        <w:tc>
          <w:tcPr>
            <w:tcW w:w="3360" w:type="dxa"/>
            <w:vAlign w:val="center"/>
          </w:tcPr>
          <w:p w14:paraId="1DC3DE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1ABDA0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Creation timestamp</w:t>
            </w:r>
          </w:p>
        </w:tc>
      </w:tr>
      <w:tr w14:paraId="0A27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02F35B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updatedAt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72C021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5EFFDC1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Last modification timestamp</w:t>
            </w:r>
          </w:p>
        </w:tc>
      </w:tr>
    </w:tbl>
    <w:p w14:paraId="4F28CD3D">
      <w:pPr>
        <w:spacing w:after="20"/>
        <w:rPr>
          <w:rFonts w:hint="default" w:ascii="Calibri" w:hAnsi="Calibri" w:cs="Calibri"/>
        </w:rPr>
      </w:pPr>
    </w:p>
    <w:p w14:paraId="47529F9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 Enumerations</w:t>
      </w:r>
    </w:p>
    <w:p w14:paraId="7F68292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Categories: DOCUMENT, OWNED_ITEM, SUBSCRIPTION_PAYMENT, LENT_BORROWED, MONEY_OWED, VEHICLE, HOME_APPLIANCE, MEDICINE, OTHER.</w:t>
      </w:r>
    </w:p>
    <w:p w14:paraId="613DCC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Reminder types: ON_DAY, ONE_DAY_BEFORE, THREE_DAYS_BEFORE, ONE_WEEK_BEFORE, THIRTY_DAYS_BEFORE, CUSTOM.</w:t>
      </w:r>
    </w:p>
    <w:p w14:paraId="6A6DCA8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Statuses: ACTIVE, IN_PROGRESS, DONE, CANCELLED.</w:t>
      </w:r>
    </w:p>
    <w:p w14:paraId="2BE7EF2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 Storage</w:t>
      </w:r>
    </w:p>
    <w:p w14:paraId="067FBB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Android Room as the local database. V1 uses one primary Thing table. All core functionality works offline; there is no account, server, Firebase, or cloud dependency.</w:t>
      </w:r>
    </w:p>
    <w:p w14:paraId="2F14D90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4.4 Persistence &amp; Mutations</w:t>
      </w:r>
    </w:p>
    <w:p w14:paraId="01570A7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 generates ID, stores fields, defaults status to ACTIVE, and schedules notification when applicable.</w:t>
      </w:r>
    </w:p>
    <w:p w14:paraId="785B9CF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Edit updates the existing Thing; ID and createdAt remain unchanged.</w:t>
      </w:r>
    </w:p>
    <w:p w14:paraId="0D93E14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Done/Cancelled retain the record but cancel pending notification.</w:t>
      </w:r>
    </w:p>
    <w:p w14:paraId="7B14A15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Progress stores nextReminderDateTime and replaces the pending schedule.</w:t>
      </w:r>
    </w:p>
    <w:p w14:paraId="784E30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Delete cancels pending notification and permanently removes the Thing.</w:t>
      </w:r>
    </w:p>
    <w:p w14:paraId="25EF5BA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 persists across app navigation, closure, force-close, and device restart.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5905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24BC76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Data-model principle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One Thing. Nine categories. One simple model.</w:t>
            </w:r>
          </w:p>
        </w:tc>
      </w:tr>
    </w:tbl>
    <w:p w14:paraId="47BE7DF3">
      <w:pPr>
        <w:spacing w:after="20"/>
        <w:rPr>
          <w:rFonts w:hint="default" w:ascii="Calibri" w:hAnsi="Calibri" w:cs="Calibri"/>
        </w:rPr>
      </w:pPr>
    </w:p>
    <w:p w14:paraId="48D95D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61C9527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Visual Design System</w:t>
      </w:r>
    </w:p>
    <w:p w14:paraId="4B72978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 Brand Direction</w:t>
      </w:r>
    </w:p>
    <w:p w14:paraId="2BCFC2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should feel calm, friendly, clear, trustworthy, and unmistakably simple. The interface should be understandable within seconds and should not resemble a dense productivity dashboard.</w:t>
      </w:r>
    </w:p>
    <w:p w14:paraId="6911A8E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 Identity</w:t>
      </w:r>
    </w:p>
    <w:p w14:paraId="0038638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Approved brand direction: Concept 2 — Bell in a Circle. Use the bell-in-circle as the recognizable app symbol and the Keeply wordmark where brand identification is useful. Do not repeat the logo unnecessarily on every surface.</w:t>
      </w:r>
    </w:p>
    <w:p w14:paraId="21DDE4B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 Color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8E6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03584F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8369C0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Guidance</w:t>
            </w:r>
          </w:p>
        </w:tc>
      </w:tr>
      <w:tr w14:paraId="531A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F86056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Primary</w:t>
            </w:r>
          </w:p>
        </w:tc>
        <w:tc>
          <w:tcPr>
            <w:tcW w:w="5040" w:type="dxa"/>
            <w:vAlign w:val="center"/>
          </w:tcPr>
          <w:p w14:paraId="0B5CEF8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Keeply teal; use for primary actions, selected states, and brand identity</w:t>
            </w:r>
          </w:p>
        </w:tc>
      </w:tr>
      <w:tr w14:paraId="4CEF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266464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Background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5EFCF8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Warm off-white / very light neutral</w:t>
            </w:r>
          </w:p>
        </w:tc>
      </w:tr>
      <w:tr w14:paraId="00AA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16457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Surface</w:t>
            </w:r>
          </w:p>
        </w:tc>
        <w:tc>
          <w:tcPr>
            <w:tcW w:w="5040" w:type="dxa"/>
            <w:vAlign w:val="center"/>
          </w:tcPr>
          <w:p w14:paraId="3539D7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White cards and input surfaces</w:t>
            </w:r>
          </w:p>
        </w:tc>
      </w:tr>
      <w:tr w14:paraId="5B56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2CC76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Primary text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2363A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Near-black charcoal</w:t>
            </w:r>
          </w:p>
        </w:tc>
      </w:tr>
      <w:tr w14:paraId="03FF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9EE59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Secondary text</w:t>
            </w:r>
          </w:p>
        </w:tc>
        <w:tc>
          <w:tcPr>
            <w:tcW w:w="5040" w:type="dxa"/>
            <w:vAlign w:val="center"/>
          </w:tcPr>
          <w:p w14:paraId="034BACE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Muted gray-green</w:t>
            </w:r>
          </w:p>
        </w:tc>
      </w:tr>
      <w:tr w14:paraId="65E2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03EB2F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FFE480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Due / very soon / overdue</w:t>
            </w:r>
          </w:p>
        </w:tc>
      </w:tr>
      <w:tr w14:paraId="5615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A057E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</w:t>
            </w:r>
          </w:p>
        </w:tc>
        <w:tc>
          <w:tcPr>
            <w:tcW w:w="5040" w:type="dxa"/>
            <w:vAlign w:val="center"/>
          </w:tcPr>
          <w:p w14:paraId="217907C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Approaching</w:t>
            </w:r>
          </w:p>
        </w:tc>
      </w:tr>
      <w:tr w14:paraId="6EA5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FE9DD3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05F2C2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Later</w:t>
            </w:r>
          </w:p>
        </w:tc>
      </w:tr>
    </w:tbl>
    <w:p w14:paraId="70E4FF31">
      <w:pPr>
        <w:spacing w:after="20"/>
        <w:rPr>
          <w:rFonts w:hint="default" w:ascii="Calibri" w:hAnsi="Calibri" w:cs="Calibri"/>
        </w:rPr>
      </w:pPr>
    </w:p>
    <w:p w14:paraId="66D64B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Reference palette: primary teal #287F7B, background #F8FAF9, primary text #202523, secondary text #68716D. Exact accessibility-adjusted shades may be tuned during implementation while preserving the approved visual direction.</w:t>
      </w:r>
    </w:p>
    <w:p w14:paraId="02ACBA2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5.4 Urgency Presentation</w:t>
      </w:r>
    </w:p>
    <w:p w14:paraId="2EB83AC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 not fill entire cards red/yellow/green.</w:t>
      </w:r>
    </w:p>
    <w:p w14:paraId="06DD585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 small dot, label, accent, or icon plus explicit timing text.</w:t>
      </w:r>
    </w:p>
    <w:p w14:paraId="3E526B7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Urgency must remain understandable without color.</w:t>
      </w:r>
    </w:p>
    <w:p w14:paraId="3E9A1EC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5.5 Typography</w:t>
      </w:r>
    </w:p>
    <w:p w14:paraId="1E83546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 clean Android-native/Material-compatible sans-serif. Prioritize hierarchy and legibility over decorative branding. Headings are confident but not oversized; labels and supporting text remain quiet.</w:t>
      </w:r>
    </w:p>
    <w:p w14:paraId="122C496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5.6 Cards &amp; Surfaces</w:t>
      </w:r>
    </w:p>
    <w:p w14:paraId="6AAF5F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White or very light cards on a calm background.</w:t>
      </w:r>
    </w:p>
    <w:p w14:paraId="24675A7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Moderate corner radius; avoid excessive nested rounded containers.</w:t>
      </w:r>
    </w:p>
    <w:p w14:paraId="7634220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Generous spacing and large touch targets.</w:t>
      </w:r>
    </w:p>
    <w:p w14:paraId="7AF2161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Cards show only what is needed now; details live on Item Details.</w:t>
      </w:r>
    </w:p>
    <w:p w14:paraId="5FC3FA8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5.7 Buttons &amp; Forms</w:t>
      </w:r>
    </w:p>
    <w:p w14:paraId="47F3938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visually dominant primary action per screen.</w:t>
      </w:r>
    </w:p>
    <w:p w14:paraId="52ADFA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create wording: Remember this.</w:t>
      </w:r>
    </w:p>
    <w:p w14:paraId="297A3A1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Destructive actions are visually secondary and require confirmation.</w:t>
      </w:r>
    </w:p>
    <w:p w14:paraId="0359BF6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Forms use plain labels, clear focus states, and friendly validation.</w:t>
      </w:r>
    </w:p>
    <w:p w14:paraId="2EC135F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5.8 Icons</w:t>
      </w:r>
    </w:p>
    <w:p w14:paraId="4D46A9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one consistent Material-style outline icon family. Emojis are for planning only, not the production UI. Category icons may use subtle tinted backgrounds but should not become decorative illustrations.</w:t>
      </w:r>
    </w:p>
    <w:p w14:paraId="18F2DE1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5.9 Empty States</w:t>
      </w:r>
    </w:p>
    <w:p w14:paraId="5730B7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states teach the next action without shaming or clutter. New Home may use a small calm illustration and the tagline; filtered/search empty states use concise text only.</w:t>
      </w:r>
    </w:p>
    <w:p w14:paraId="3CEA9BE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5.10 Motion</w:t>
      </w:r>
    </w:p>
    <w:p w14:paraId="572FB24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subtle feedback only: Remembered, Done, card movement/fade.</w:t>
      </w:r>
    </w:p>
    <w:p w14:paraId="4141E0A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flashy transitions, gamification, celebratory confetti, or attention-seeking motion.</w:t>
      </w:r>
    </w:p>
    <w:p w14:paraId="56006ED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5.11 Accessibility</w:t>
      </w:r>
    </w:p>
    <w:p w14:paraId="602ACA8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Comfortable Android touch targets.</w:t>
      </w:r>
    </w:p>
    <w:p w14:paraId="2776485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Readable text contrast.</w:t>
      </w:r>
    </w:p>
    <w:p w14:paraId="457D2BC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Color never carries meaning alone.</w:t>
      </w:r>
    </w:p>
    <w:p w14:paraId="3430D28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Labels should remain understandable with icons hidden.</w:t>
      </w:r>
    </w:p>
    <w:p w14:paraId="270A4A2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Respect system text scaling where practical.</w:t>
      </w:r>
    </w:p>
    <w:p w14:paraId="2ACBEE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5.12 Dark Mode</w:t>
      </w:r>
    </w:p>
    <w:p w14:paraId="6809C28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Dark mode is not required for V1. Keeply should follow a polished light theme first. Dark mode belongs in the backlog unless it becomes necessary for platform compliance or accessibility before release.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2980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62E0C9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Visual test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Does this make Keeply easier to understand? If it only makes Keeply look cooler, it probably does not belong.</w:t>
            </w:r>
          </w:p>
        </w:tc>
      </w:tr>
    </w:tbl>
    <w:p w14:paraId="04BAE71B">
      <w:pPr>
        <w:spacing w:after="20"/>
        <w:rPr>
          <w:rFonts w:hint="default" w:ascii="Calibri" w:hAnsi="Calibri" w:cs="Calibri"/>
        </w:rPr>
      </w:pPr>
    </w:p>
    <w:p w14:paraId="35F09B7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060D1C62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Technical Architecture &amp; Build Plan</w:t>
      </w:r>
    </w:p>
    <w:p w14:paraId="1537711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6.1 V1 Technical Goal</w:t>
      </w:r>
    </w:p>
    <w:p w14:paraId="0ECB29D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a small, maintainable Android application that is local-first, reliable, testable, and easy to extend after V1 without prematurely adding cloud infrastructure.</w:t>
      </w:r>
    </w:p>
    <w:p w14:paraId="6AE407F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6.2 Recommended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E59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2957043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E0CBAA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V1 choice</w:t>
            </w:r>
          </w:p>
        </w:tc>
      </w:tr>
      <w:tr w14:paraId="5669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11748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Platform</w:t>
            </w:r>
          </w:p>
        </w:tc>
        <w:tc>
          <w:tcPr>
            <w:tcW w:w="5040" w:type="dxa"/>
            <w:vAlign w:val="center"/>
          </w:tcPr>
          <w:p w14:paraId="4E40D44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Native Android</w:t>
            </w:r>
          </w:p>
        </w:tc>
      </w:tr>
      <w:tr w14:paraId="5C72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FA6080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Language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0F8A14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Kotlin</w:t>
            </w:r>
          </w:p>
        </w:tc>
      </w:tr>
      <w:tr w14:paraId="45A2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FCB492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UI</w:t>
            </w:r>
          </w:p>
        </w:tc>
        <w:tc>
          <w:tcPr>
            <w:tcW w:w="5040" w:type="dxa"/>
            <w:vAlign w:val="center"/>
          </w:tcPr>
          <w:p w14:paraId="39FA70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Jetpack Compose + Material 3</w:t>
            </w:r>
          </w:p>
        </w:tc>
      </w:tr>
      <w:tr w14:paraId="4345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D4BEC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Architecture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961570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Simple MVVM / unidirectional UI state</w:t>
            </w:r>
          </w:p>
        </w:tc>
      </w:tr>
      <w:tr w14:paraId="308C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973FA4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Local data</w:t>
            </w:r>
          </w:p>
        </w:tc>
        <w:tc>
          <w:tcPr>
            <w:tcW w:w="5040" w:type="dxa"/>
            <w:vAlign w:val="center"/>
          </w:tcPr>
          <w:p w14:paraId="10EE59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Room</w:t>
            </w:r>
          </w:p>
        </w:tc>
      </w:tr>
      <w:tr w14:paraId="36ED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B4233F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Async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4725E32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Kotlin Coroutines / Flow</w:t>
            </w:r>
          </w:p>
        </w:tc>
      </w:tr>
      <w:tr w14:paraId="410B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82D60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Navigation</w:t>
            </w:r>
          </w:p>
        </w:tc>
        <w:tc>
          <w:tcPr>
            <w:tcW w:w="5040" w:type="dxa"/>
            <w:vAlign w:val="center"/>
          </w:tcPr>
          <w:p w14:paraId="4183A4A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Navigation Compose</w:t>
            </w:r>
          </w:p>
        </w:tc>
      </w:tr>
      <w:tr w14:paraId="3468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1742B6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B77629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Platform-supported local scheduling chosen during implementation</w:t>
            </w:r>
          </w:p>
        </w:tc>
      </w:tr>
      <w:tr w14:paraId="06D9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1CB19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Dependency injection</w:t>
            </w:r>
          </w:p>
        </w:tc>
        <w:tc>
          <w:tcPr>
            <w:tcW w:w="5040" w:type="dxa"/>
            <w:vAlign w:val="center"/>
          </w:tcPr>
          <w:p w14:paraId="6163D0D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Keep minimal; add only if it reduces complexity</w:t>
            </w:r>
          </w:p>
        </w:tc>
      </w:tr>
    </w:tbl>
    <w:p w14:paraId="7299E386">
      <w:pPr>
        <w:spacing w:after="20"/>
        <w:rPr>
          <w:rFonts w:hint="default" w:ascii="Calibri" w:hAnsi="Calibri" w:cs="Calibri"/>
        </w:rPr>
      </w:pPr>
    </w:p>
    <w:p w14:paraId="68A08F9A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6.3 App Layers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A4A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462FF3B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E0B7D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Responsibility</w:t>
            </w:r>
          </w:p>
        </w:tc>
      </w:tr>
      <w:tr w14:paraId="516D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A5648C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UI</w:t>
            </w:r>
          </w:p>
        </w:tc>
        <w:tc>
          <w:tcPr>
            <w:tcW w:w="5040" w:type="dxa"/>
            <w:vAlign w:val="center"/>
          </w:tcPr>
          <w:p w14:paraId="5359BD9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Five screens, components, user interaction</w:t>
            </w:r>
          </w:p>
        </w:tc>
      </w:tr>
      <w:tr w14:paraId="4329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35BBFA7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ViewModel/state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9F638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Screen state, validation, actions</w:t>
            </w:r>
          </w:p>
        </w:tc>
      </w:tr>
      <w:tr w14:paraId="0AEF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4411B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Repository</w:t>
            </w:r>
          </w:p>
        </w:tc>
        <w:tc>
          <w:tcPr>
            <w:tcW w:w="5040" w:type="dxa"/>
            <w:vAlign w:val="center"/>
          </w:tcPr>
          <w:p w14:paraId="7C77B2E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Single access point for Things</w:t>
            </w:r>
          </w:p>
        </w:tc>
      </w:tr>
      <w:tr w14:paraId="51B2B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F94847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Room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5AF7C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Persist Things locally</w:t>
            </w:r>
          </w:p>
        </w:tc>
      </w:tr>
      <w:tr w14:paraId="7DDB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3CF8D1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 scheduler</w:t>
            </w:r>
          </w:p>
        </w:tc>
        <w:tc>
          <w:tcPr>
            <w:tcW w:w="5040" w:type="dxa"/>
            <w:vAlign w:val="center"/>
          </w:tcPr>
          <w:p w14:paraId="66A5DF3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Schedule, replace, cancel, and restore reminder work</w:t>
            </w:r>
          </w:p>
        </w:tc>
      </w:tr>
    </w:tbl>
    <w:p w14:paraId="26F0E626">
      <w:pPr>
        <w:spacing w:after="20"/>
        <w:rPr>
          <w:rFonts w:hint="default" w:ascii="Calibri" w:hAnsi="Calibri" w:cs="Calibri"/>
        </w:rPr>
      </w:pPr>
    </w:p>
    <w:p w14:paraId="704F71A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6.4 Reminder Scheduling Strategy</w:t>
      </w:r>
    </w:p>
    <w:p w14:paraId="76066B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should favor reliable, battery-friendly Android scheduling. Preset reminders do not require alarm-clock precision. The chosen mechanism must support cancellation/replacement and restoration after device restart where required. Exact-alarm permissions should not be requested unless genuinely necessary.</w:t>
      </w:r>
    </w:p>
    <w:p w14:paraId="0F921BA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6.5 Deep Linking From Notifications</w:t>
      </w:r>
    </w:p>
    <w:p w14:paraId="306DD9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taps must carry the Thing ID and navigate directly to Item Details. If the Thing no longer exists, Keeply should fail safely to Home rather than crash.</w:t>
      </w:r>
    </w:p>
    <w:p w14:paraId="32F4706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6.6 Permission Strategy</w:t>
      </w:r>
    </w:p>
    <w:p w14:paraId="21AE0F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 notification permission only in context, when the user first creates a reminder.</w:t>
      </w:r>
    </w:p>
    <w:p w14:paraId="0226AEF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 not request storage, camera, contacts, location, or other permissions in V1.</w:t>
      </w:r>
    </w:p>
    <w:p w14:paraId="38D40C7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notification permission is denied, save data normally and explain the limitation.</w:t>
      </w:r>
    </w:p>
    <w:p w14:paraId="79AFEE7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6.7 Error Handling</w:t>
      </w:r>
    </w:p>
    <w:p w14:paraId="0B88A47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Database operations should surface recoverable user-facing failures without data corruption.</w:t>
      </w:r>
    </w:p>
    <w:p w14:paraId="560605E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Scheduling failure must not erase the Thing.</w:t>
      </w:r>
    </w:p>
    <w:p w14:paraId="40F0F11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Invalid/stale notification targets must not crash the app.</w:t>
      </w:r>
    </w:p>
    <w:p w14:paraId="7954D64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Duplicate notification scheduling should be prevented by stable identifiers.</w:t>
      </w:r>
    </w:p>
    <w:p w14:paraId="15F1E4C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6.8 Build Milestones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4F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27745F0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Milestone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0C19396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Deliverable</w:t>
            </w:r>
          </w:p>
        </w:tc>
      </w:tr>
      <w:tr w14:paraId="7265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CFD63C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— App shell</w:t>
            </w:r>
          </w:p>
        </w:tc>
        <w:tc>
          <w:tcPr>
            <w:tcW w:w="5040" w:type="dxa"/>
            <w:vAlign w:val="center"/>
          </w:tcPr>
          <w:p>
            <w:r>
              <w:t>COMPLETE — Branding, theme, navigation, empty Home</w:t>
            </w:r>
          </w:p>
        </w:tc>
      </w:tr>
      <w:tr w14:paraId="174E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31FEE0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2 — Create flow</w:t>
            </w:r>
          </w:p>
        </w:tc>
        <w:tc>
          <w:tcPr>
            <w:tcW w:w="5040" w:type="dxa"/>
            <w:shd w:val="clear" w:color="auto" w:fill="F8FAF9"/>
            <w:vAlign w:val="center"/>
          </w:tcPr>
          <w:p>
            <w:r>
              <w:t>COMPLETE — Category selection + Add/Edit form + validation</w:t>
            </w:r>
          </w:p>
        </w:tc>
      </w:tr>
      <w:tr w14:paraId="35F4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EDEBD5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 — Persistence</w:t>
            </w:r>
          </w:p>
        </w:tc>
        <w:tc>
          <w:tcPr>
            <w:tcW w:w="5040" w:type="dxa"/>
            <w:vAlign w:val="center"/>
          </w:tcPr>
          <w:p>
            <w:r>
              <w:t>COMPLETE — Room CRUD and restart persistence; reliability work extended through schema v4</w:t>
            </w:r>
          </w:p>
        </w:tc>
      </w:tr>
      <w:tr w14:paraId="471A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1BD296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 — Home &amp; My Things</w:t>
            </w:r>
          </w:p>
        </w:tc>
        <w:tc>
          <w:tcPr>
            <w:tcW w:w="5040" w:type="dxa"/>
            <w:shd w:val="clear" w:color="auto" w:fill="F8FAF9"/>
            <w:vAlign w:val="center"/>
          </w:tcPr>
          <w:p>
            <w:r>
              <w:t>COMPLETE — Populated Home, Coming up ordering/urgency, My Things status/category/search composition, actionable ordering, DONE presentation</w:t>
            </w:r>
          </w:p>
        </w:tc>
      </w:tr>
      <w:tr w14:paraId="79C4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5BC661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5 — Details &amp; lifecycle</w:t>
            </w:r>
          </w:p>
        </w:tc>
        <w:tc>
          <w:tcPr>
            <w:tcW w:w="5040" w:type="dxa"/>
            <w:vAlign w:val="center"/>
          </w:tcPr>
          <w:p>
            <w:r>
              <w:t>PARTIALLY IMPLEMENTED EARLY — Item Details, Edit, In Progress/Remind me again, Done and Delete are substantially present; audit remaining locked lifecycle requirements, especially Cancelled</w:t>
            </w:r>
          </w:p>
        </w:tc>
      </w:tr>
      <w:tr w14:paraId="5D61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2CFCF0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6 — Notifications</w:t>
            </w:r>
          </w:p>
        </w:tc>
        <w:tc>
          <w:tcPr>
            <w:tcW w:w="5040" w:type="dxa"/>
            <w:shd w:val="clear" w:color="auto" w:fill="F8FAF9"/>
            <w:vAlign w:val="center"/>
          </w:tcPr>
          <w:p>
            <w:r>
              <w:t>SUBSTANTIALLY IMPLEMENTED EARLY — Permission flow, scheduling, tap-through, cancel/reschedule, restart reliability, missed-reminder recovery and Xiaomi Autostart guidance; perform formal milestone audit</w:t>
            </w:r>
          </w:p>
        </w:tc>
      </w:tr>
      <w:tr w14:paraId="4737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755EC2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7 — Polish &amp; QA</w:t>
            </w:r>
          </w:p>
        </w:tc>
        <w:tc>
          <w:tcPr>
            <w:tcW w:w="5040" w:type="dxa"/>
            <w:vAlign w:val="center"/>
          </w:tcPr>
          <w:p>
            <w:r>
              <w:t>PENDING — Edge cases, accessibility, UI consistency, release readiness, brand/store assets and final release gate</w:t>
            </w:r>
          </w:p>
        </w:tc>
      </w:tr>
    </w:tbl>
    <w:p w14:paraId="4344F416">
      <w:pPr>
        <w:spacing w:after="20"/>
        <w:rPr>
          <w:rFonts w:hint="default" w:ascii="Calibri" w:hAnsi="Calibri" w:cs="Calibri"/>
        </w:rPr>
      </w:pPr>
    </w:p>
    <w:p w14:paraId="312AB7F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6.9 Definition of Build Discipline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5D35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6AE6ABD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Vertical slices, not feature sprawl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Finish each milestone end-to-end before adding post-V1 capabilities. New ideas go to the backlog unless they are required to make an existing V1 requirement correct or reliable.</w:t>
            </w:r>
          </w:p>
        </w:tc>
      </w:tr>
    </w:tbl>
    <w:p w14:paraId="14689F11">
      <w:pPr>
        <w:spacing w:after="20"/>
        <w:rPr>
          <w:rFonts w:hint="default" w:ascii="Calibri" w:hAnsi="Calibri" w:cs="Calibri"/>
        </w:rPr>
      </w:pPr>
    </w:p>
    <w:p w14:paraId="5DA671C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>
      <w:r>
        <w:rPr>
          <w:rFonts w:ascii="Aptos" w:hAnsi="Aptos"/>
        </w:rPr>
        <w:t>Settings remains deferred; the header gear does not justify expanding V1 scope before the remaining milestone audit.</w:t>
      </w:r>
    </w:p>
    <w:p>
      <w:r>
        <w:rPr>
          <w:rFonts w:ascii="Aptos" w:hAnsi="Aptos"/>
        </w:rPr>
        <w:t>Current automated checkpoint at Milestone 4 close: 110 JVM tests passed and 44 Android connected tests passed. Room remains schema version 4.</w:t>
      </w:r>
    </w:p>
    <w:p>
      <w:r>
        <w:rPr>
          <w:rFonts w:ascii="Aptos" w:hAnsi="Aptos"/>
        </w:rPr>
        <w:t>Milestone 5 and Milestone 6 contain substantial functionality implemented earlier than the original build order. Revision 2 does not declare them complete; the next step is a requirement-by-requirement audit against Sections 2, 3, 6, and 7.</w:t>
      </w:r>
    </w:p>
    <w:p>
      <w:r>
        <w:rPr>
          <w:rFonts w:ascii="Aptos" w:hAnsi="Aptos"/>
        </w:rPr>
        <w:t>Milestones 1–4 are complete and checkpointed. Milestone 4 physical-device QA passed after populated Home, urgency, My Things filtering/search/order, and DONE-row refinements.</w:t>
      </w:r>
    </w:p>
    <w:p>
      <w:pPr>
        <w:pStyle w:val="3"/>
      </w:pPr>
      <w:r>
        <w:rPr>
          <w:rFonts w:ascii="Aptos" w:hAnsi="Aptos"/>
        </w:rPr>
        <w:t>Revision 2 Implementation Status</w:t>
      </w:r>
    </w:p>
    <w:p w14:paraId="6C276EC0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V1 QA &amp; Acceptance Criteria</w:t>
      </w:r>
    </w:p>
    <w:p w14:paraId="08AA185B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 Release Principle</w:t>
      </w:r>
    </w:p>
    <w:p w14:paraId="767FAF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V1 is complete when the core user journey is understandable, persistent, and reliable — not when every future idea has been implemented.</w:t>
      </w:r>
    </w:p>
    <w:p w14:paraId="788F67F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7.2 Core Functional Acceptance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4DA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090E9D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60A4D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Acceptance criterion</w:t>
            </w:r>
          </w:p>
        </w:tc>
      </w:tr>
      <w:tr w14:paraId="5360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A67FB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First launch</w:t>
            </w:r>
          </w:p>
        </w:tc>
        <w:tc>
          <w:tcPr>
            <w:tcW w:w="5040" w:type="dxa"/>
            <w:vAlign w:val="center"/>
          </w:tcPr>
          <w:p w14:paraId="4E41F55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New user sees a clear empty Home and can start Remember something without onboarding.</w:t>
            </w:r>
          </w:p>
        </w:tc>
      </w:tr>
      <w:tr w14:paraId="69CA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51D28A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EBEF2A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 can select any of nine categories and save a Thing with Name + Important Date.</w:t>
            </w:r>
          </w:p>
        </w:tc>
      </w:tr>
      <w:tr w14:paraId="0D06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5AF999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Optional fields</w:t>
            </w:r>
          </w:p>
        </w:tc>
        <w:tc>
          <w:tcPr>
            <w:tcW w:w="5040" w:type="dxa"/>
            <w:vAlign w:val="center"/>
          </w:tcPr>
          <w:p w14:paraId="656425E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Thing can be saved with or without Notes and with or without a Reminder.</w:t>
            </w:r>
          </w:p>
        </w:tc>
      </w:tr>
      <w:tr w14:paraId="5172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3ECC7F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Persistence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E66B6E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Saved Things remain after app close, force-close, reopen, and device restart.</w:t>
            </w:r>
          </w:p>
        </w:tc>
      </w:tr>
      <w:tr w14:paraId="4295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CA154E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Home</w:t>
            </w:r>
          </w:p>
        </w:tc>
        <w:tc>
          <w:tcPr>
            <w:tcW w:w="5040" w:type="dxa"/>
            <w:vAlign w:val="center"/>
          </w:tcPr>
          <w:p w14:paraId="028156D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Only Active/In Progress appear; items are ordered by Important Date.</w:t>
            </w:r>
          </w:p>
        </w:tc>
      </w:tr>
      <w:tr w14:paraId="1AA6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31840D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Urgency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12688D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Overdue/red, red 0–3, yellow 4–14, green 15+ display correctly with text labels.</w:t>
            </w:r>
          </w:p>
        </w:tc>
      </w:tr>
      <w:tr w14:paraId="7641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5994B8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My Things</w:t>
            </w:r>
          </w:p>
        </w:tc>
        <w:tc>
          <w:tcPr>
            <w:tcW w:w="5040" w:type="dxa"/>
            <w:vAlign w:val="center"/>
          </w:tcPr>
          <w:p>
            <w:r>
              <w:t>All/Active/Completed/Missed filters return the correct groups; actionable results are ordered by Important Date and DONE rows remain visually resolved.</w:t>
            </w:r>
          </w:p>
        </w:tc>
      </w:tr>
      <w:tr w14:paraId="1A57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5E0E1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 filter</w:t>
            </w:r>
          </w:p>
        </w:tc>
        <w:tc>
          <w:tcPr>
            <w:tcW w:w="5040" w:type="dxa"/>
            <w:shd w:val="clear" w:color="auto" w:fill="F8FAF9"/>
            <w:vAlign w:val="center"/>
          </w:tcPr>
          <w:p>
            <w:r>
              <w:t>Single category dropdown returns only matching Things and composes with status/search.</w:t>
            </w:r>
          </w:p>
        </w:tc>
      </w:tr>
      <w:tr w14:paraId="0D36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A292C0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Search</w:t>
            </w:r>
          </w:p>
        </w:tc>
        <w:tc>
          <w:tcPr>
            <w:tcW w:w="5040" w:type="dxa"/>
            <w:vAlign w:val="center"/>
          </w:tcPr>
          <w:p>
            <w:r>
              <w:t>Title search is local, trimmed, partial, case-insensitive, and preserves/reset state according to approved navigation flows.</w:t>
            </w:r>
          </w:p>
        </w:tc>
      </w:tr>
      <w:tr w14:paraId="2896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50D47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Details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588077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Tap item opens correct Item Details.</w:t>
            </w:r>
          </w:p>
        </w:tc>
      </w:tr>
      <w:tr w14:paraId="2F3F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A96F4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Edit</w:t>
            </w:r>
          </w:p>
        </w:tc>
        <w:tc>
          <w:tcPr>
            <w:tcW w:w="5040" w:type="dxa"/>
            <w:vAlign w:val="center"/>
          </w:tcPr>
          <w:p w14:paraId="2032A9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Edits update the same Thing and do not create duplicates.</w:t>
            </w:r>
          </w:p>
        </w:tc>
      </w:tr>
      <w:tr w14:paraId="0DB6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E9133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E02825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 again preserves Important Date, sets next reminder, and remains on Home.</w:t>
            </w:r>
          </w:p>
        </w:tc>
      </w:tr>
      <w:tr w14:paraId="7E0F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853A30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</w:t>
            </w:r>
          </w:p>
        </w:tc>
        <w:tc>
          <w:tcPr>
            <w:tcW w:w="5040" w:type="dxa"/>
            <w:vAlign w:val="center"/>
          </w:tcPr>
          <w:p w14:paraId="28FED1E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Cancels pending notification, leaves Home, remains under Completed.</w:t>
            </w:r>
          </w:p>
        </w:tc>
      </w:tr>
      <w:tr w14:paraId="300D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CC83EE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808A4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Cancels pending notification, leaves Home, remains under Completed.</w:t>
            </w:r>
          </w:p>
        </w:tc>
      </w:tr>
      <w:tr w14:paraId="72CC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B7F9A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Delete</w:t>
            </w:r>
          </w:p>
        </w:tc>
        <w:tc>
          <w:tcPr>
            <w:tcW w:w="5040" w:type="dxa"/>
            <w:vAlign w:val="center"/>
          </w:tcPr>
          <w:p w14:paraId="33AD39C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Requires confirmation, removes record, and cancels pending notification.</w:t>
            </w:r>
          </w:p>
        </w:tc>
      </w:tr>
    </w:tbl>
    <w:p w14:paraId="10CECE93">
      <w:pPr>
        <w:spacing w:after="20"/>
        <w:rPr>
          <w:rFonts w:hint="default" w:ascii="Calibri" w:hAnsi="Calibri" w:cs="Calibri"/>
        </w:rPr>
      </w:pPr>
    </w:p>
    <w:p w14:paraId="6379CDF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7.3 Notification Acceptance</w:t>
      </w:r>
    </w:p>
    <w:p w14:paraId="4D30D0A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 calculates the correct date and uses 9:00 AM local time.</w:t>
      </w:r>
    </w:p>
    <w:p w14:paraId="1221881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 reminder accepts only a future date/time.</w:t>
      </w:r>
    </w:p>
    <w:p w14:paraId="72D18F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 that would fall in the past is rejected with clear guidance.</w:t>
      </w:r>
    </w:p>
    <w:p w14:paraId="45CF903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can appear while Keeply is not open.</w:t>
      </w:r>
    </w:p>
    <w:p w14:paraId="07BD1C9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notification opens the correct Thing.</w:t>
      </w:r>
    </w:p>
    <w:p w14:paraId="7F1C851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Dismissing notification does not change Thing status.</w:t>
      </w:r>
    </w:p>
    <w:p w14:paraId="1BA5320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Editing a reminder cancels/replaces the old schedule.</w:t>
      </w:r>
    </w:p>
    <w:p w14:paraId="36982DC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Done, Cancelled, and Deleted Things do not fire obsolete notifications.</w:t>
      </w:r>
    </w:p>
    <w:p w14:paraId="00387B0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permission denial never causes data loss.</w:t>
      </w:r>
    </w:p>
    <w:p w14:paraId="7EF20DC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Restarting the device does not silently lose valid future reminders.</w:t>
      </w:r>
    </w:p>
    <w:p w14:paraId="3658165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duplicate notifications are produced for one active V1 reminder.</w:t>
      </w:r>
    </w:p>
    <w:p w14:paraId="644A408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7.4 Date Boundary Tests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944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56CE64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1ECF282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Expected</w:t>
            </w:r>
          </w:p>
        </w:tc>
      </w:tr>
      <w:tr w14:paraId="3EA6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7C861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yesterday</w:t>
            </w:r>
          </w:p>
        </w:tc>
        <w:tc>
          <w:tcPr>
            <w:tcW w:w="5040" w:type="dxa"/>
            <w:vAlign w:val="center"/>
          </w:tcPr>
          <w:p w14:paraId="5096C6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Overdue</w:t>
            </w:r>
          </w:p>
        </w:tc>
      </w:tr>
      <w:tr w14:paraId="28B9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3FD79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today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2B3885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Due today</w:t>
            </w:r>
          </w:p>
        </w:tc>
      </w:tr>
      <w:tr w14:paraId="51FA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B891D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+3 days</w:t>
            </w:r>
          </w:p>
        </w:tc>
        <w:tc>
          <w:tcPr>
            <w:tcW w:w="5040" w:type="dxa"/>
            <w:vAlign w:val="center"/>
          </w:tcPr>
          <w:p w14:paraId="79188EA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Very Soon</w:t>
            </w:r>
          </w:p>
        </w:tc>
      </w:tr>
      <w:tr w14:paraId="13E3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F538A4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+4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049AFC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5A24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FDE0F2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+14 days</w:t>
            </w:r>
          </w:p>
        </w:tc>
        <w:tc>
          <w:tcPr>
            <w:tcW w:w="5040" w:type="dxa"/>
            <w:vAlign w:val="center"/>
          </w:tcPr>
          <w:p w14:paraId="68EC72B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65F8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C68E63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+15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03A0F9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 — Later</w:t>
            </w:r>
          </w:p>
        </w:tc>
      </w:tr>
      <w:tr w14:paraId="1A90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0B73B8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Past Important Date + future custom reminder</w:t>
            </w:r>
          </w:p>
        </w:tc>
        <w:tc>
          <w:tcPr>
            <w:tcW w:w="5040" w:type="dxa"/>
            <w:vAlign w:val="center"/>
          </w:tcPr>
          <w:p w14:paraId="4B25E7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Allowed; item remains Overdue</w:t>
            </w:r>
          </w:p>
        </w:tc>
      </w:tr>
      <w:tr w14:paraId="1498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9778B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 after due date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5DBA2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Still Overdue; Next Reminder shown separately</w:t>
            </w:r>
          </w:p>
        </w:tc>
      </w:tr>
    </w:tbl>
    <w:p w14:paraId="711AAF43">
      <w:pPr>
        <w:spacing w:after="20"/>
        <w:rPr>
          <w:rFonts w:hint="default" w:ascii="Calibri" w:hAnsi="Calibri" w:cs="Calibri"/>
        </w:rPr>
      </w:pPr>
    </w:p>
    <w:p w14:paraId="3C4FBB7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7.5 Validation &amp; Safety Tests</w:t>
      </w:r>
    </w:p>
    <w:p w14:paraId="229C004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Name cannot be saved.</w:t>
      </w:r>
    </w:p>
    <w:p w14:paraId="3B582FA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Important Date cannot be saved.</w:t>
      </w:r>
    </w:p>
    <w:p w14:paraId="4F087CA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Leaving an unchanged Add/Edit screen does not show unnecessary confirmation.</w:t>
      </w:r>
    </w:p>
    <w:p w14:paraId="553A4B2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Leaving a changed Add/Edit screen asks before discarding.</w:t>
      </w:r>
    </w:p>
    <w:p w14:paraId="6A20470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Delete is destructive and requires confirmation.</w:t>
      </w:r>
    </w:p>
    <w:p w14:paraId="203F062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Cancelled/Done items are retained and searchable.</w:t>
      </w:r>
    </w:p>
    <w:p w14:paraId="45F62EB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Back navigation follows standard Android expectations.</w:t>
      </w:r>
    </w:p>
    <w:p w14:paraId="0E5C14A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Invalid notification Thing ID fails safely rather than crashing.</w:t>
      </w:r>
    </w:p>
    <w:p w14:paraId="5E735B9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7.6 Offline Tests</w:t>
      </w:r>
    </w:p>
    <w:p w14:paraId="64B0493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With internet disabled, verify create, edit, delete, search, filters, status changes, local persistence, and local reminder scheduling continue to work.</w:t>
      </w:r>
    </w:p>
    <w:p w14:paraId="234E789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7.7 Visual &amp; Accessibility QA</w:t>
      </w:r>
    </w:p>
    <w:p w14:paraId="411962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clear primary action per screen.</w:t>
      </w:r>
    </w:p>
    <w:p w14:paraId="1C75759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full-card traffic-light fills.</w:t>
      </w:r>
    </w:p>
    <w:p w14:paraId="3E47CF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Urgency text remains understandable without color.</w:t>
      </w:r>
    </w:p>
    <w:p w14:paraId="32A08C8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Text does not clip at common Android font scales.</w:t>
      </w:r>
    </w:p>
    <w:p w14:paraId="70B611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Touch targets are comfortable and consistent.</w:t>
      </w:r>
    </w:p>
    <w:p w14:paraId="2BBCAD0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Icons use one consistent style.</w:t>
      </w:r>
    </w:p>
    <w:p w14:paraId="7816089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states remain understandable without decorative imagery.</w:t>
      </w:r>
    </w:p>
    <w:p w14:paraId="5E744A9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Completed/Cancelled records are visually quieter than active reminders.</w:t>
      </w:r>
    </w:p>
    <w:p w14:paraId="54E8EEA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7.8 V1 End-to-End Release Scenario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02C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2A7949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Release gate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Create Vehicle Registration → set future Important Date → set 30-days-before reminder → save → verify Home/My Things → close app → receive notification → tap to correct Item Details → Remind me again and verify replacement schedule → Mark as done → verify no further notification → verify record remains in My Things &gt; Completed.</w:t>
            </w:r>
          </w:p>
        </w:tc>
      </w:tr>
    </w:tbl>
    <w:p w14:paraId="7DBE5647">
      <w:pPr>
        <w:spacing w:after="20"/>
        <w:rPr>
          <w:rFonts w:hint="default" w:ascii="Calibri" w:hAnsi="Calibri" w:cs="Calibri"/>
        </w:rPr>
      </w:pPr>
    </w:p>
    <w:p w14:paraId="11789FA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7.9 Out-of-Scope Regression Guard</w:t>
      </w:r>
    </w:p>
    <w:p w14:paraId="5C85DC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V1 release should not be delayed by missing photo/file attachments, receipt support, recurring reminders, cloud sync, accounts, AI, QR/barcodes, custom categories, or other documented backlog items.</w:t>
      </w:r>
    </w:p>
    <w:p w14:paraId="67E5802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7.10 V1 Definition of Done</w:t>
      </w:r>
    </w:p>
    <w:p w14:paraId="3C00DCB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five screens implemented according to this specification.</w:t>
      </w:r>
    </w:p>
    <w:p w14:paraId="4D7E33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Room persistence passes functional and restart testing.</w:t>
      </w:r>
    </w:p>
    <w:p w14:paraId="7AC4A4D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Reminder lifecycle behaves correctly.</w:t>
      </w:r>
    </w:p>
    <w:p w14:paraId="0C5AE68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scheduling/cancellation/rescheduling is reliable.</w:t>
      </w:r>
    </w:p>
    <w:p w14:paraId="1B984F4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Core offline flow passes.</w:t>
      </w:r>
    </w:p>
    <w:p w14:paraId="14E636E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Critical date boundaries pass.</w:t>
      </w:r>
    </w:p>
    <w:p w14:paraId="603C04C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known crash or data-loss defect in core V1 flows.</w:t>
      </w:r>
    </w:p>
    <w:p w14:paraId="4D8B53A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 matches the approved calm Keeply design direction.</w:t>
      </w:r>
    </w:p>
    <w:p w14:paraId="79CA30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V1 acceptance criteria pass or have an explicitly approved release exception.</w:t>
      </w:r>
    </w:p>
    <w:p w14:paraId="68B9E1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05E06710">
      <w:pPr>
        <w:pStyle w:val="2"/>
        <w:rPr>
          <w:rFonts w:hint="default" w:ascii="Calibri" w:hAnsi="Calibri" w:cs="Calibri"/>
        </w:rPr>
      </w:pPr>
      <w:r>
        <w:rPr>
          <w:rFonts w:ascii="Aptos" w:hAnsi="Aptos"/>
        </w:rPr>
        <w:t>Keeply V1 — Revision 2 Blueprint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6E86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79E2E13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Product promise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One place to remember the things you don't want to forget.</w:t>
            </w:r>
          </w:p>
        </w:tc>
      </w:tr>
    </w:tbl>
    <w:p w14:paraId="253ED4CF">
      <w:pPr>
        <w:spacing w:after="20"/>
        <w:rPr>
          <w:rFonts w:hint="default" w:ascii="Calibri" w:hAnsi="Calibri" w:cs="Calibri"/>
        </w:rPr>
      </w:pPr>
    </w:p>
    <w:p w14:paraId="3AD5B883">
      <w:pPr>
        <w:rPr>
          <w:rFonts w:hint="default" w:ascii="Calibri" w:hAnsi="Calibri" w:cs="Calibri"/>
        </w:rPr>
      </w:pPr>
      <w:r>
        <w:rPr>
          <w:rFonts w:ascii="Aptos" w:hAnsi="Aptos"/>
        </w:rPr>
        <w:t>This Revision 2 specification is the source of truth for Keeply V1 after reconciliation with approved implementation and physical-device QA through Milestone 4. New ideas are evaluated against the core V1 promise: necessary fixes/refinements may be accepted through QA; useful new capabilities move to the backlog unless scope is deliberately reopened.</w:t>
      </w:r>
    </w:p>
    <w:p w14:paraId="7205A67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Post-V1 Backlog — Early Candidates</w:t>
      </w:r>
    </w:p>
    <w:p>
      <w:r>
        <w:rPr>
          <w:rFonts w:ascii="Aptos" w:hAnsi="Aptos"/>
        </w:rPr>
        <w:t>Release positioning note: Keeply should be understood within seconds as the app that remembers important little things users should not have to keep in their heads—not as another to-do list or generic alarm app. Candidate messaging includes “Keeply remembers the things you shouldn't have to keep remembering.” and “Keeply remembers. You live.”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B73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477219E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Candidate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6EBDD6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Current position</w:t>
            </w:r>
          </w:p>
        </w:tc>
      </w:tr>
      <w:tr w14:paraId="32D4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BD0719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Photo/file attachments</w:t>
            </w:r>
          </w:p>
        </w:tc>
        <w:tc>
          <w:tcPr>
            <w:tcW w:w="5040" w:type="dxa"/>
            <w:vAlign w:val="center"/>
          </w:tcPr>
          <w:p w14:paraId="482A548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High-interest post-V1 candidate</w:t>
            </w:r>
          </w:p>
        </w:tc>
      </w:tr>
      <w:tr w14:paraId="045C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5A9953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Receipt storage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5F0B9C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High-interest post-V1 candidate</w:t>
            </w:r>
          </w:p>
        </w:tc>
      </w:tr>
      <w:tr w14:paraId="555B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41358B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Recurring reminders</w:t>
            </w:r>
          </w:p>
        </w:tc>
        <w:tc>
          <w:tcPr>
            <w:tcW w:w="5040" w:type="dxa"/>
            <w:vAlign w:val="center"/>
          </w:tcPr>
          <w:p w14:paraId="2A0070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09E4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D187B8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Multiple reminders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EE4B44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48FB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9994E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Cloud backup/sync</w:t>
            </w:r>
          </w:p>
        </w:tc>
        <w:tc>
          <w:tcPr>
            <w:tcW w:w="5040" w:type="dxa"/>
            <w:vAlign w:val="center"/>
          </w:tcPr>
          <w:p w14:paraId="33F8419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6DC4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7D9DA0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Accounts/sharing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04024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6E30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8205AE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QR/barcode</w:t>
            </w:r>
          </w:p>
        </w:tc>
        <w:tc>
          <w:tcPr>
            <w:tcW w:w="5040" w:type="dxa"/>
            <w:vAlign w:val="center"/>
          </w:tcPr>
          <w:p w14:paraId="6B9BB51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0A58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3F866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AI/OCR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738DBF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1C84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6512B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Dark mode</w:t>
            </w:r>
          </w:p>
        </w:tc>
        <w:tc>
          <w:tcPr>
            <w:tcW w:w="5040" w:type="dxa"/>
            <w:vAlign w:val="center"/>
          </w:tcPr>
          <w:p w14:paraId="64B460B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>
        <w:tc>
          <w:tcPr>
            <w:tcW w:type="dxa" w:w="5040"/>
          </w:tcPr>
          <w:p>
            <w:r>
              <w:t>Portable backup/restore</w:t>
            </w:r>
          </w:p>
        </w:tc>
        <w:tc>
          <w:tcPr>
            <w:tcW w:type="dxa" w:w="5040"/>
          </w:tcPr>
          <w:p>
            <w:r>
              <w:t>Strong early post-V1 candidate — export/restore local Keeply data without requiring an account; restored future reminders must be safely rescheduled</w:t>
            </w:r>
          </w:p>
        </w:tc>
      </w:tr>
      <w:tr>
        <w:tc>
          <w:tcPr>
            <w:tcW w:type="dxa" w:w="5040"/>
          </w:tcPr>
          <w:p>
            <w:r>
              <w:t>Automatic cloud backup</w:t>
            </w:r>
          </w:p>
        </w:tc>
        <w:tc>
          <w:tcPr>
            <w:tcW w:type="dxa" w:w="5040"/>
          </w:tcPr>
          <w:p>
            <w:r>
              <w:t>Later candidate after portable backup/restore; optional, not required for local-first V1</w:t>
            </w:r>
          </w:p>
        </w:tc>
      </w:tr>
      <w:tr>
        <w:tc>
          <w:tcPr>
            <w:tcW w:type="dxa" w:w="5040"/>
          </w:tcPr>
          <w:p>
            <w:r>
              <w:t>Brand &amp; Play Store assets</w:t>
            </w:r>
          </w:p>
        </w:tc>
        <w:tc>
          <w:tcPr>
            <w:tcW w:type="dxa" w:w="5040"/>
          </w:tcPr>
          <w:p>
            <w:r>
              <w:t>Milestone 7 release-readiness workstream — final Bell-in-a-Circle icon, wordmark, feature graphic, final-V1 screenshots, listing copy and consistent teal/off-white assets</w:t>
            </w:r>
          </w:p>
        </w:tc>
      </w:tr>
    </w:tbl>
    <w:p w14:paraId="51284F4D">
      <w:pPr>
        <w:spacing w:after="20"/>
        <w:rPr>
          <w:rFonts w:hint="default" w:ascii="Calibri" w:hAnsi="Calibri" w:cs="Calibri"/>
        </w:rPr>
      </w:pPr>
    </w:p>
    <w:p w14:paraId="2725CDEE">
      <w:pPr>
        <w:spacing w:before="480"/>
        <w:jc w:val="center"/>
        <w:rPr>
          <w:rFonts w:hint="default" w:ascii="Calibri" w:hAnsi="Calibri" w:cs="Calibri"/>
        </w:rPr>
      </w:pPr>
      <w:r>
        <w:rPr>
          <w:rFonts w:ascii="Aptos" w:hAnsi="Aptos"/>
        </w:rPr>
        <w:t>V1 SCOPE CONTROLLED</w:t>
      </w: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92F99">
    <w:pPr>
      <w:pStyle w:val="18"/>
      <w:jc w:val="center"/>
      <w:rPr>
        <w:rFonts w:hint="default" w:ascii="Calibri" w:hAnsi="Calibri" w:cs="Calibri"/>
      </w:rPr>
    </w:pPr>
    <w:r>
      <w:rPr>
        <w:rFonts w:hint="default" w:ascii="Calibri" w:hAnsi="Calibri" w:cs="Calibri"/>
        <w:color w:val="68716D"/>
        <w:sz w:val="16"/>
      </w:rPr>
      <w:t>Keeply V1 • Scope Locked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2DD0E">
    <w:pPr>
      <w:pStyle w:val="19"/>
      <w:jc w:val="right"/>
      <w:rPr>
        <w:rFonts w:hint="default" w:ascii="Calibri" w:hAnsi="Calibri" w:cs="Calibri"/>
      </w:rPr>
    </w:pPr>
    <w:r>
      <w:rPr>
        <w:rFonts w:hint="default" w:ascii="Calibri" w:hAnsi="Calibri" w:cs="Calibri"/>
        <w:color w:val="68716D"/>
        <w:sz w:val="16"/>
      </w:rPr>
      <w:t>Keeply • V1 Product &amp; UI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07D28"/>
    <w:rsid w:val="3BB734E4"/>
    <w:rsid w:val="7E2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Theme="minorEastAsia" w:cstheme="minorBidi"/>
      <w:color w:val="202523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287F7B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02523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287F7B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287F7B"/>
      <w:spacing w:val="5"/>
      <w:kern w:val="28"/>
      <w:sz w:val="6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Keeply Caption"/>
    <w:qFormat/>
    <w:uiPriority w:val="0"/>
    <w:pPr>
      <w:spacing w:after="200" w:line="276" w:lineRule="auto"/>
    </w:pPr>
    <w:rPr>
      <w:rFonts w:ascii="Aptos" w:hAnsi="Aptos" w:eastAsiaTheme="minorEastAsia" w:cstheme="minorBidi"/>
      <w:color w:val="68716D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1024</Words>
  <Characters>5729</Characters>
  <Lines>0</Lines>
  <Paragraphs>0</Paragraphs>
  <TotalTime>5</TotalTime>
  <ScaleCrop>false</ScaleCrop>
  <LinksUpToDate>false</LinksUpToDate>
  <CharactersWithSpaces>6554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Obert Engada</cp:lastModifiedBy>
  <dcterms:modified xsi:type="dcterms:W3CDTF">2026-08-20T13:52:49Z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eyJoZGlkIjoiYjc4ZWY2MDI4ZWZmZTUzZmRmOTc1MGYzNzRiZjgxZWMiLCJ1c2VySWQiOiI3MDQ5Mzg1NDIxNjEifQ==</vt:lpwstr>
  </property>
  <property fmtid="{D5CDD505-2E9C-101B-9397-08002B2CF9AE}" pid="3" name="KSOProductBuildVer">
    <vt:lpwstr>1033-12.1.0.24752</vt:lpwstr>
  </property>
  <property fmtid="{D5CDD505-2E9C-101B-9397-08002B2CF9AE}" pid="4" name="ICV">
    <vt:lpwstr>2E4CEEE5A0D642E88B4BA065F1F443CE_12</vt:lpwstr>
  </property>
</Properties>
</file>