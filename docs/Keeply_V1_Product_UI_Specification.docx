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3779A">
      <w:pPr>
        <w:spacing w:before="190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color w:val="287F7B"/>
          <w:sz w:val="72"/>
        </w:rPr>
        <w:t>Keeply</w:t>
      </w:r>
    </w:p>
    <w:p w14:paraId="642985E2">
      <w:pPr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color w:val="202523"/>
          <w:sz w:val="44"/>
        </w:rPr>
        <w:t>V1 Product &amp; UI Specification</w:t>
      </w:r>
    </w:p>
    <w:p w14:paraId="3C19FDF3">
      <w:pPr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i/>
          <w:color w:val="68716D"/>
          <w:sz w:val="24"/>
        </w:rPr>
        <w:t>One place to remember the things you don't want to forget.</w:t>
      </w:r>
    </w:p>
    <w:p w14:paraId="51CD7BF1">
      <w:pPr>
        <w:rPr>
          <w:rFonts w:hint="default" w:ascii="Calibri" w:hAnsi="Calibri" w:cs="Calibri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FBC9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7BCC016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V1 STATUS: SCOPE LOCKED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Android • Local-first • Five core screens • Simple reminder lifecycle • No cloud dependency</w:t>
            </w:r>
          </w:p>
        </w:tc>
      </w:tr>
    </w:tbl>
    <w:p w14:paraId="2B7A4790">
      <w:pPr>
        <w:spacing w:after="20"/>
        <w:rPr>
          <w:rFonts w:hint="default" w:ascii="Calibri" w:hAnsi="Calibri" w:cs="Calibri"/>
        </w:rPr>
      </w:pPr>
    </w:p>
    <w:p w14:paraId="5D85E289">
      <w:pPr>
        <w:spacing w:before="180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color w:val="68716D"/>
          <w:sz w:val="18"/>
        </w:rPr>
        <w:t>Blueprint for product design, development, and QA</w:t>
      </w:r>
    </w:p>
    <w:p w14:paraId="4762581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  <w:bookmarkStart w:id="0" w:name="_GoBack"/>
      <w:bookmarkEnd w:id="0"/>
    </w:p>
    <w:p w14:paraId="30F53373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Specification Overview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6912"/>
        <w:gridCol w:w="1728"/>
      </w:tblGrid>
      <w:tr w14:paraId="6CB13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287F7B"/>
            <w:vAlign w:val="center"/>
          </w:tcPr>
          <w:p w14:paraId="5E63F1B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Section</w:t>
            </w:r>
          </w:p>
        </w:tc>
        <w:tc>
          <w:tcPr>
            <w:tcW w:w="6912" w:type="dxa"/>
            <w:shd w:val="clear" w:color="auto" w:fill="287F7B"/>
            <w:vAlign w:val="center"/>
          </w:tcPr>
          <w:p w14:paraId="66BB42D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Topic</w:t>
            </w:r>
          </w:p>
        </w:tc>
        <w:tc>
          <w:tcPr>
            <w:tcW w:w="1728" w:type="dxa"/>
            <w:shd w:val="clear" w:color="auto" w:fill="287F7B"/>
            <w:vAlign w:val="center"/>
          </w:tcPr>
          <w:p w14:paraId="0673765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Status</w:t>
            </w:r>
          </w:p>
        </w:tc>
      </w:tr>
      <w:tr w14:paraId="69F08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5334C57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1</w:t>
            </w:r>
          </w:p>
        </w:tc>
        <w:tc>
          <w:tcPr>
            <w:tcW w:w="6912" w:type="dxa"/>
            <w:vAlign w:val="center"/>
          </w:tcPr>
          <w:p w14:paraId="17B7C65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Product Definition &amp; V1 Scope</w:t>
            </w:r>
          </w:p>
        </w:tc>
        <w:tc>
          <w:tcPr>
            <w:tcW w:w="1728" w:type="dxa"/>
            <w:vAlign w:val="center"/>
          </w:tcPr>
          <w:p w14:paraId="7C5651A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Locked</w:t>
            </w:r>
          </w:p>
        </w:tc>
      </w:tr>
      <w:tr w14:paraId="6CC50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F8FAF9"/>
            <w:vAlign w:val="center"/>
          </w:tcPr>
          <w:p w14:paraId="2A8F99F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2</w:t>
            </w:r>
          </w:p>
        </w:tc>
        <w:tc>
          <w:tcPr>
            <w:tcW w:w="6912" w:type="dxa"/>
            <w:shd w:val="clear" w:color="auto" w:fill="F8FAF9"/>
            <w:vAlign w:val="center"/>
          </w:tcPr>
          <w:p w14:paraId="1DAC76B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Screen-by-Screen UX &amp; Behavior</w:t>
            </w:r>
          </w:p>
        </w:tc>
        <w:tc>
          <w:tcPr>
            <w:tcW w:w="1728" w:type="dxa"/>
            <w:shd w:val="clear" w:color="auto" w:fill="F8FAF9"/>
            <w:vAlign w:val="center"/>
          </w:tcPr>
          <w:p w14:paraId="252D1B7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Locked</w:t>
            </w:r>
          </w:p>
        </w:tc>
      </w:tr>
      <w:tr w14:paraId="7BB5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1689926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3</w:t>
            </w:r>
          </w:p>
        </w:tc>
        <w:tc>
          <w:tcPr>
            <w:tcW w:w="6912" w:type="dxa"/>
            <w:vAlign w:val="center"/>
          </w:tcPr>
          <w:p w14:paraId="4FF8906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Business Rules, Dates, Urgency &amp; Notifications</w:t>
            </w:r>
          </w:p>
        </w:tc>
        <w:tc>
          <w:tcPr>
            <w:tcW w:w="1728" w:type="dxa"/>
            <w:vAlign w:val="center"/>
          </w:tcPr>
          <w:p w14:paraId="429AB0B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Locked</w:t>
            </w:r>
          </w:p>
        </w:tc>
      </w:tr>
      <w:tr w14:paraId="4447D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F8FAF9"/>
            <w:vAlign w:val="center"/>
          </w:tcPr>
          <w:p w14:paraId="313FD98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4</w:t>
            </w:r>
          </w:p>
        </w:tc>
        <w:tc>
          <w:tcPr>
            <w:tcW w:w="6912" w:type="dxa"/>
            <w:shd w:val="clear" w:color="auto" w:fill="F8FAF9"/>
            <w:vAlign w:val="center"/>
          </w:tcPr>
          <w:p w14:paraId="34D2379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Data Model &amp; Local Storage</w:t>
            </w:r>
          </w:p>
        </w:tc>
        <w:tc>
          <w:tcPr>
            <w:tcW w:w="1728" w:type="dxa"/>
            <w:shd w:val="clear" w:color="auto" w:fill="F8FAF9"/>
            <w:vAlign w:val="center"/>
          </w:tcPr>
          <w:p w14:paraId="421BF9A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Locked</w:t>
            </w:r>
          </w:p>
        </w:tc>
      </w:tr>
      <w:tr w14:paraId="4EE81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6BB30FC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5</w:t>
            </w:r>
          </w:p>
        </w:tc>
        <w:tc>
          <w:tcPr>
            <w:tcW w:w="6912" w:type="dxa"/>
            <w:vAlign w:val="center"/>
          </w:tcPr>
          <w:p w14:paraId="0FCA317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Visual Design System</w:t>
            </w:r>
          </w:p>
        </w:tc>
        <w:tc>
          <w:tcPr>
            <w:tcW w:w="1728" w:type="dxa"/>
            <w:vAlign w:val="center"/>
          </w:tcPr>
          <w:p w14:paraId="6003B79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Locked</w:t>
            </w:r>
          </w:p>
        </w:tc>
      </w:tr>
      <w:tr w14:paraId="76FC0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F8FAF9"/>
            <w:vAlign w:val="center"/>
          </w:tcPr>
          <w:p w14:paraId="40EF24B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6</w:t>
            </w:r>
          </w:p>
        </w:tc>
        <w:tc>
          <w:tcPr>
            <w:tcW w:w="6912" w:type="dxa"/>
            <w:shd w:val="clear" w:color="auto" w:fill="F8FAF9"/>
            <w:vAlign w:val="center"/>
          </w:tcPr>
          <w:p w14:paraId="1E99190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Technical Architecture &amp; Build Plan</w:t>
            </w:r>
          </w:p>
        </w:tc>
        <w:tc>
          <w:tcPr>
            <w:tcW w:w="1728" w:type="dxa"/>
            <w:shd w:val="clear" w:color="auto" w:fill="F8FAF9"/>
            <w:vAlign w:val="center"/>
          </w:tcPr>
          <w:p w14:paraId="18F6A06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Locked</w:t>
            </w:r>
          </w:p>
        </w:tc>
      </w:tr>
      <w:tr w14:paraId="0CD78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65937F4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7</w:t>
            </w:r>
          </w:p>
        </w:tc>
        <w:tc>
          <w:tcPr>
            <w:tcW w:w="6912" w:type="dxa"/>
            <w:vAlign w:val="center"/>
          </w:tcPr>
          <w:p w14:paraId="57ABC1E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V1 QA &amp; Acceptance Criteria</w:t>
            </w:r>
          </w:p>
        </w:tc>
        <w:tc>
          <w:tcPr>
            <w:tcW w:w="1728" w:type="dxa"/>
            <w:vAlign w:val="center"/>
          </w:tcPr>
          <w:p w14:paraId="269FE89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Locked</w:t>
            </w:r>
          </w:p>
        </w:tc>
      </w:tr>
    </w:tbl>
    <w:p w14:paraId="339FF9C0">
      <w:pPr>
        <w:spacing w:after="20"/>
        <w:rPr>
          <w:rFonts w:hint="default" w:ascii="Calibri" w:hAnsi="Calibri" w:cs="Calibri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F72A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1F0DE57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Scope-control rule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If a proposed feature is not required for the core V1 promise, it goes to the backlog. Useful or exciting does not automatically mean V1.</w:t>
            </w:r>
          </w:p>
        </w:tc>
      </w:tr>
    </w:tbl>
    <w:p w14:paraId="1B486E3B">
      <w:pPr>
        <w:spacing w:after="20"/>
        <w:rPr>
          <w:rFonts w:hint="default" w:ascii="Calibri" w:hAnsi="Calibri" w:cs="Calibri"/>
        </w:rPr>
      </w:pPr>
    </w:p>
    <w:p w14:paraId="487FAEE9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Product Definition &amp; V1 Scope</w:t>
      </w:r>
    </w:p>
    <w:p w14:paraId="24273F57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1.1 Product Vision</w:t>
      </w:r>
    </w:p>
    <w:p w14:paraId="6720944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Keeply is a simple personal reminder app that remembers important things on the user's behalf. It is not primarily a to-do list. It stores things with meaningful dates, surfaces what needs attention, and reminds the user at the appropriate time.</w:t>
      </w:r>
    </w:p>
    <w:p w14:paraId="31C19D4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 Core Promise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CC1D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1B7901F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Remember it → Keeply tracks it → Keeply reminds you → Resolve it.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Keeply should require very little ongoing interaction. The user tells Keeply once; Keeply takes responsibility for surfacing it again.</w:t>
            </w:r>
          </w:p>
        </w:tc>
      </w:tr>
    </w:tbl>
    <w:p w14:paraId="20320EE4">
      <w:pPr>
        <w:spacing w:after="20"/>
        <w:rPr>
          <w:rFonts w:hint="default" w:ascii="Calibri" w:hAnsi="Calibri" w:cs="Calibri"/>
        </w:rPr>
      </w:pPr>
    </w:p>
    <w:p w14:paraId="6B695C4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 Product Principles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B131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628CAD8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Principle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120BB7E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Meaning</w:t>
            </w:r>
          </w:p>
        </w:tc>
      </w:tr>
      <w:tr w14:paraId="17ACF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A03FF8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Simple</w:t>
            </w:r>
          </w:p>
        </w:tc>
        <w:tc>
          <w:tcPr>
            <w:tcW w:w="5040" w:type="dxa"/>
            <w:vAlign w:val="center"/>
          </w:tcPr>
          <w:p w14:paraId="263DFB3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Create a useful reminder without completing a complicated form.</w:t>
            </w:r>
          </w:p>
        </w:tc>
      </w:tr>
      <w:tr w14:paraId="316C4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CC1D01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Clear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1D960C6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Each screen has an obvious purpose and primary action.</w:t>
            </w:r>
          </w:p>
        </w:tc>
      </w:tr>
      <w:tr w14:paraId="2FBF0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B6541B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Calm</w:t>
            </w:r>
          </w:p>
        </w:tc>
        <w:tc>
          <w:tcPr>
            <w:tcW w:w="5040" w:type="dxa"/>
            <w:vAlign w:val="center"/>
          </w:tcPr>
          <w:p w14:paraId="4F2575C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Reduce mental load; avoid notification noise and dashboard clutter.</w:t>
            </w:r>
          </w:p>
        </w:tc>
      </w:tr>
      <w:tr w14:paraId="6B41F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4C65FF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Friendly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8C5757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Use plain, conversational language instead of database terminology.</w:t>
            </w:r>
          </w:p>
        </w:tc>
      </w:tr>
      <w:tr w14:paraId="7F171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6855E8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Focused</w:t>
            </w:r>
          </w:p>
        </w:tc>
        <w:tc>
          <w:tcPr>
            <w:tcW w:w="5040" w:type="dxa"/>
            <w:vAlign w:val="center"/>
          </w:tcPr>
          <w:p w14:paraId="4057582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Hide secondary detail until it is needed.</w:t>
            </w:r>
          </w:p>
        </w:tc>
      </w:tr>
      <w:tr w14:paraId="6197B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4113E07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Reliable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B26BC0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Saved reminders must remain dependable when the app is closed.</w:t>
            </w:r>
          </w:p>
        </w:tc>
      </w:tr>
    </w:tbl>
    <w:p w14:paraId="570B7201">
      <w:pPr>
        <w:spacing w:after="20"/>
        <w:rPr>
          <w:rFonts w:hint="default" w:ascii="Calibri" w:hAnsi="Calibri" w:cs="Calibri"/>
        </w:rPr>
      </w:pPr>
    </w:p>
    <w:p w14:paraId="00BDBEE7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1.4 V1 Categories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A8A4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1685A49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Category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00EE0F1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Typical uses</w:t>
            </w:r>
          </w:p>
        </w:tc>
      </w:tr>
      <w:tr w14:paraId="1FE9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2B7B14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Document</w:t>
            </w:r>
          </w:p>
        </w:tc>
        <w:tc>
          <w:tcPr>
            <w:tcW w:w="5040" w:type="dxa"/>
            <w:vAlign w:val="center"/>
          </w:tcPr>
          <w:p w14:paraId="6BB9435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Passport, license, permit, certification</w:t>
            </w:r>
          </w:p>
        </w:tc>
      </w:tr>
      <w:tr w14:paraId="72E54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465013C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Something I own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31D804B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Product, gadget, purchase, warranty</w:t>
            </w:r>
          </w:p>
        </w:tc>
      </w:tr>
      <w:tr w14:paraId="161FB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B01F16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Subscription/payment</w:t>
            </w:r>
          </w:p>
        </w:tc>
        <w:tc>
          <w:tcPr>
            <w:tcW w:w="5040" w:type="dxa"/>
            <w:vAlign w:val="center"/>
          </w:tcPr>
          <w:p w14:paraId="7E8E4C0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Bills, subscriptions, memberships</w:t>
            </w:r>
          </w:p>
        </w:tc>
      </w:tr>
      <w:tr w14:paraId="39B7A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E4349B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Lent/borrowed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76D4584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Items lent to or borrowed from someone</w:t>
            </w:r>
          </w:p>
        </w:tc>
      </w:tr>
      <w:tr w14:paraId="7F0B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D63533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Money owed</w:t>
            </w:r>
          </w:p>
        </w:tc>
        <w:tc>
          <w:tcPr>
            <w:tcW w:w="5040" w:type="dxa"/>
            <w:vAlign w:val="center"/>
          </w:tcPr>
          <w:p w14:paraId="264CBE8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Money the user owes or someone owes the user</w:t>
            </w:r>
          </w:p>
        </w:tc>
      </w:tr>
      <w:tr w14:paraId="6BB9D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393A747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Vehicle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2E3E39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Registration, insurance, maintenance</w:t>
            </w:r>
          </w:p>
        </w:tc>
      </w:tr>
      <w:tr w14:paraId="63F5B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6F2EB5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Home/appliance</w:t>
            </w:r>
          </w:p>
        </w:tc>
        <w:tc>
          <w:tcPr>
            <w:tcW w:w="5040" w:type="dxa"/>
            <w:vAlign w:val="center"/>
          </w:tcPr>
          <w:p w14:paraId="1B4B048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Maintenance, warranty, repair</w:t>
            </w:r>
          </w:p>
        </w:tc>
      </w:tr>
      <w:tr w14:paraId="7E7C1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300AE5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Medicine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75381DC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Expiration dates</w:t>
            </w:r>
          </w:p>
        </w:tc>
      </w:tr>
      <w:tr w14:paraId="3E26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EAEDD7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Something else</w:t>
            </w:r>
          </w:p>
        </w:tc>
        <w:tc>
          <w:tcPr>
            <w:tcW w:w="5040" w:type="dxa"/>
            <w:vAlign w:val="center"/>
          </w:tcPr>
          <w:p w14:paraId="1CC9EA1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Any reminder that does not fit another category</w:t>
            </w:r>
          </w:p>
        </w:tc>
      </w:tr>
    </w:tbl>
    <w:p w14:paraId="177CEFFF">
      <w:pPr>
        <w:spacing w:after="20"/>
        <w:rPr>
          <w:rFonts w:hint="default" w:ascii="Calibri" w:hAnsi="Calibri" w:cs="Calibri"/>
        </w:rPr>
      </w:pPr>
    </w:p>
    <w:p w14:paraId="51D6B2BD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1.5 Five Main Screens</w:t>
      </w:r>
    </w:p>
    <w:p w14:paraId="5AE82E5D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Home / Upcoming</w:t>
      </w:r>
    </w:p>
    <w:p w14:paraId="795050A9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What do you want to remember?</w:t>
      </w:r>
    </w:p>
    <w:p w14:paraId="7F129FE0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Add / Edit</w:t>
      </w:r>
    </w:p>
    <w:p w14:paraId="7AD35549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My Things</w:t>
      </w:r>
    </w:p>
    <w:p w14:paraId="35E9CD3A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Item Details</w:t>
      </w:r>
    </w:p>
    <w:p w14:paraId="4BBDF4C5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1.6 Core Item Information</w:t>
      </w:r>
    </w:p>
    <w:p w14:paraId="3988E75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Required: Name, Category, Important Date. Optional: Reminder and Notes. Category-specific wording may change, but all categories share the same underlying model.</w:t>
      </w:r>
    </w:p>
    <w:p w14:paraId="375842DD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1.7 Reminder Lifecycle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18E3B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287F7B"/>
            <w:vAlign w:val="center"/>
          </w:tcPr>
          <w:p w14:paraId="2E72850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State</w:t>
            </w:r>
          </w:p>
        </w:tc>
        <w:tc>
          <w:tcPr>
            <w:tcW w:w="2520" w:type="dxa"/>
            <w:shd w:val="clear" w:color="auto" w:fill="287F7B"/>
            <w:vAlign w:val="center"/>
          </w:tcPr>
          <w:p w14:paraId="32D3DEC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Meaning</w:t>
            </w:r>
          </w:p>
        </w:tc>
        <w:tc>
          <w:tcPr>
            <w:tcW w:w="2520" w:type="dxa"/>
            <w:shd w:val="clear" w:color="auto" w:fill="287F7B"/>
            <w:vAlign w:val="center"/>
          </w:tcPr>
          <w:p w14:paraId="1078F30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Home?</w:t>
            </w:r>
          </w:p>
        </w:tc>
        <w:tc>
          <w:tcPr>
            <w:tcW w:w="2520" w:type="dxa"/>
            <w:shd w:val="clear" w:color="auto" w:fill="287F7B"/>
            <w:vAlign w:val="center"/>
          </w:tcPr>
          <w:p w14:paraId="15CE7D2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Notifications?</w:t>
            </w:r>
          </w:p>
        </w:tc>
      </w:tr>
      <w:tr w14:paraId="214E7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4109B3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Active</w:t>
            </w:r>
          </w:p>
        </w:tc>
        <w:tc>
          <w:tcPr>
            <w:tcW w:w="2520" w:type="dxa"/>
            <w:vAlign w:val="center"/>
          </w:tcPr>
          <w:p w14:paraId="256FD6A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Current reminder awaiting attention</w:t>
            </w:r>
          </w:p>
        </w:tc>
        <w:tc>
          <w:tcPr>
            <w:tcW w:w="2520" w:type="dxa"/>
            <w:vAlign w:val="center"/>
          </w:tcPr>
          <w:p w14:paraId="3ED0F5B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2520" w:type="dxa"/>
            <w:vAlign w:val="center"/>
          </w:tcPr>
          <w:p w14:paraId="1858D79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Yes, if configured</w:t>
            </w:r>
          </w:p>
        </w:tc>
      </w:tr>
      <w:tr w14:paraId="1544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8FAF9"/>
            <w:vAlign w:val="center"/>
          </w:tcPr>
          <w:p w14:paraId="520CD8E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In Progress</w:t>
            </w:r>
          </w:p>
        </w:tc>
        <w:tc>
          <w:tcPr>
            <w:tcW w:w="2520" w:type="dxa"/>
            <w:shd w:val="clear" w:color="auto" w:fill="F8FAF9"/>
            <w:vAlign w:val="center"/>
          </w:tcPr>
          <w:p w14:paraId="557E0B3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User acted but wants another reminder</w:t>
            </w:r>
          </w:p>
        </w:tc>
        <w:tc>
          <w:tcPr>
            <w:tcW w:w="2520" w:type="dxa"/>
            <w:shd w:val="clear" w:color="auto" w:fill="F8FAF9"/>
            <w:vAlign w:val="center"/>
          </w:tcPr>
          <w:p w14:paraId="4FA04A1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2520" w:type="dxa"/>
            <w:shd w:val="clear" w:color="auto" w:fill="F8FAF9"/>
            <w:vAlign w:val="center"/>
          </w:tcPr>
          <w:p w14:paraId="7608911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</w:tr>
      <w:tr w14:paraId="65C85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42E07AD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Done / Closed</w:t>
            </w:r>
          </w:p>
        </w:tc>
        <w:tc>
          <w:tcPr>
            <w:tcW w:w="2520" w:type="dxa"/>
            <w:vAlign w:val="center"/>
          </w:tcPr>
          <w:p w14:paraId="7222D25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Successfully finished</w:t>
            </w:r>
          </w:p>
        </w:tc>
        <w:tc>
          <w:tcPr>
            <w:tcW w:w="2520" w:type="dxa"/>
            <w:vAlign w:val="center"/>
          </w:tcPr>
          <w:p w14:paraId="53E6D5D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2520" w:type="dxa"/>
            <w:vAlign w:val="center"/>
          </w:tcPr>
          <w:p w14:paraId="0D4238A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</w:tr>
      <w:tr w14:paraId="51CE8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8FAF9"/>
            <w:vAlign w:val="center"/>
          </w:tcPr>
          <w:p w14:paraId="5ADC5F1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Cancelled</w:t>
            </w:r>
          </w:p>
        </w:tc>
        <w:tc>
          <w:tcPr>
            <w:tcW w:w="2520" w:type="dxa"/>
            <w:shd w:val="clear" w:color="auto" w:fill="F8FAF9"/>
            <w:vAlign w:val="center"/>
          </w:tcPr>
          <w:p w14:paraId="420C305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 longer applicable</w:t>
            </w:r>
          </w:p>
        </w:tc>
        <w:tc>
          <w:tcPr>
            <w:tcW w:w="2520" w:type="dxa"/>
            <w:shd w:val="clear" w:color="auto" w:fill="F8FAF9"/>
            <w:vAlign w:val="center"/>
          </w:tcPr>
          <w:p w14:paraId="5812D26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2520" w:type="dxa"/>
            <w:shd w:val="clear" w:color="auto" w:fill="F8FAF9"/>
            <w:vAlign w:val="center"/>
          </w:tcPr>
          <w:p w14:paraId="75917D8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</w:tr>
    </w:tbl>
    <w:p w14:paraId="409D6622">
      <w:pPr>
        <w:spacing w:after="20"/>
        <w:rPr>
          <w:rFonts w:hint="default" w:ascii="Calibri" w:hAnsi="Calibri" w:cs="Calibri"/>
        </w:rPr>
      </w:pPr>
    </w:p>
    <w:p w14:paraId="5BD55C7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Done and Cancelled records remain in My Things as historical records. Delete permanently removes a record.</w:t>
      </w:r>
    </w:p>
    <w:p w14:paraId="65770473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1.8 V1 Navigation</w:t>
      </w:r>
    </w:p>
    <w:p w14:paraId="5ED719A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Bottom navigation: Home • + • My Things. The central + opens category selection.</w:t>
      </w:r>
    </w:p>
    <w:p w14:paraId="769609AC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1.9 V1 Scope Exclusions</w:t>
      </w:r>
    </w:p>
    <w:p w14:paraId="7C4FFAC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Photo attachments</w:t>
      </w:r>
    </w:p>
    <w:p w14:paraId="7DC524F4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File attachments</w:t>
      </w:r>
    </w:p>
    <w:p w14:paraId="3E3398D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Receipt storage/scanning</w:t>
      </w:r>
    </w:p>
    <w:p w14:paraId="56FD48AB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Cloud backup/sync</w:t>
      </w:r>
    </w:p>
    <w:p w14:paraId="73EB7A0C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Accounts/login</w:t>
      </w:r>
    </w:p>
    <w:p w14:paraId="21E714D7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Family/shared accounts</w:t>
      </w:r>
    </w:p>
    <w:p w14:paraId="70674067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Recurring reminders</w:t>
      </w:r>
    </w:p>
    <w:p w14:paraId="078722FD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Multiple reminders per item</w:t>
      </w:r>
    </w:p>
    <w:p w14:paraId="1A738CA4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QR/barcodes</w:t>
      </w:r>
    </w:p>
    <w:p w14:paraId="4B54D5B6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AI/OCR</w:t>
      </w:r>
    </w:p>
    <w:p w14:paraId="46C56891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Subscription analytics</w:t>
      </w:r>
    </w:p>
    <w:p w14:paraId="0FEFC7BD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Debt/payment histories</w:t>
      </w:r>
    </w:p>
    <w:p w14:paraId="1BF079C4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Full inventory management</w:t>
      </w:r>
    </w:p>
    <w:p w14:paraId="1D64D3F1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Advanced vehicle maintenance</w:t>
      </w:r>
    </w:p>
    <w:p w14:paraId="2F61A042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 categories</w:t>
      </w:r>
    </w:p>
    <w:p w14:paraId="3F7588B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Widgets</w:t>
      </w:r>
    </w:p>
    <w:p w14:paraId="28C60877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Web/iOS versions</w:t>
      </w:r>
    </w:p>
    <w:p w14:paraId="2B1FA721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Gamification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7CC4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03EAEA54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Backlog priority note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Photo/file attachments and receipt support are intentionally excluded from V1, but are strong candidates for an early post-V1 release.</w:t>
            </w:r>
          </w:p>
        </w:tc>
      </w:tr>
    </w:tbl>
    <w:p w14:paraId="1B358D1E">
      <w:pPr>
        <w:spacing w:after="20"/>
        <w:rPr>
          <w:rFonts w:hint="default" w:ascii="Calibri" w:hAnsi="Calibri" w:cs="Calibri"/>
        </w:rPr>
      </w:pPr>
    </w:p>
    <w:p w14:paraId="5031345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2C0810FF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Screen-by-Screen UX &amp; Behavior</w:t>
      </w:r>
    </w:p>
    <w:p w14:paraId="6BE2EB83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2.1 Global Navigation</w:t>
      </w:r>
    </w:p>
    <w:p w14:paraId="353C1C2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Home and My Things use the primary bottom navigation. The + action is visually prominent and always starts the create flow.</w:t>
      </w:r>
    </w:p>
    <w:p w14:paraId="44741E55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2.2 Home / Upcoming</w:t>
      </w:r>
    </w:p>
    <w:p w14:paraId="49297F7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Purpose: answer “What do I need to remember?” without becoming a statistics dashboard.</w:t>
      </w:r>
    </w:p>
    <w:p w14:paraId="2B2237A5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New user state</w:t>
      </w:r>
    </w:p>
    <w:p w14:paraId="61992AD5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Welcome to Keeply with the tagline and a short explanation.</w:t>
      </w:r>
    </w:p>
    <w:p w14:paraId="2A6FF507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Primary action: + Remember something.</w:t>
      </w:r>
    </w:p>
    <w:p w14:paraId="1E2BC14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 multi-page onboarding.</w:t>
      </w:r>
    </w:p>
    <w:p w14:paraId="32CEDB4C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Returning user state</w:t>
      </w:r>
    </w:p>
    <w:p w14:paraId="786AD287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Show Active and In Progress items ordered by Important Date.</w:t>
      </w:r>
    </w:p>
    <w:p w14:paraId="02FC0349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Exclude Done and Cancelled.</w:t>
      </w:r>
    </w:p>
    <w:p w14:paraId="5FE0E779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Cards show urgency, timing/date, category icon, name, and concise context.</w:t>
      </w:r>
    </w:p>
    <w:p w14:paraId="740F85B5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Tap a card → Item Details.</w:t>
      </w:r>
    </w:p>
    <w:p w14:paraId="366E2BEC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2.3 Category Selection</w:t>
      </w:r>
    </w:p>
    <w:p w14:paraId="0D95A5A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Heading: “What do you want to remember?” Each of the nine categories is a large tappable row with an icon, plain-English label, and example. Selecting a category immediately opens Add; no Next button.</w:t>
      </w:r>
    </w:p>
    <w:p w14:paraId="2F46A338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2.4 Add / Edit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53FD5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287F7B"/>
            <w:vAlign w:val="center"/>
          </w:tcPr>
          <w:p w14:paraId="078E2B3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Field</w:t>
            </w:r>
          </w:p>
        </w:tc>
        <w:tc>
          <w:tcPr>
            <w:tcW w:w="3360" w:type="dxa"/>
            <w:shd w:val="clear" w:color="auto" w:fill="287F7B"/>
            <w:vAlign w:val="center"/>
          </w:tcPr>
          <w:p w14:paraId="5F63028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Required?</w:t>
            </w:r>
          </w:p>
        </w:tc>
        <w:tc>
          <w:tcPr>
            <w:tcW w:w="3360" w:type="dxa"/>
            <w:shd w:val="clear" w:color="auto" w:fill="287F7B"/>
            <w:vAlign w:val="center"/>
          </w:tcPr>
          <w:p w14:paraId="531ED37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Behavior</w:t>
            </w:r>
          </w:p>
        </w:tc>
      </w:tr>
      <w:tr w14:paraId="70AEB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1B6A50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Name</w:t>
            </w:r>
          </w:p>
        </w:tc>
        <w:tc>
          <w:tcPr>
            <w:tcW w:w="3360" w:type="dxa"/>
            <w:vAlign w:val="center"/>
          </w:tcPr>
          <w:p w14:paraId="261E725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 w14:paraId="6774BF8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Prompt: What do you want to remember?</w:t>
            </w:r>
          </w:p>
        </w:tc>
      </w:tr>
      <w:tr w14:paraId="0A8CD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9"/>
            <w:vAlign w:val="center"/>
          </w:tcPr>
          <w:p w14:paraId="51502D3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Important Date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71D3E55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0B3E106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Category-specific label; Android date picker</w:t>
            </w:r>
          </w:p>
        </w:tc>
      </w:tr>
      <w:tr w14:paraId="7CEB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828721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Remind me</w:t>
            </w:r>
          </w:p>
        </w:tc>
        <w:tc>
          <w:tcPr>
            <w:tcW w:w="3360" w:type="dxa"/>
            <w:vAlign w:val="center"/>
          </w:tcPr>
          <w:p w14:paraId="1AE74FF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3360" w:type="dxa"/>
            <w:vAlign w:val="center"/>
          </w:tcPr>
          <w:p w14:paraId="745BDD1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Preset choices or custom future date/time</w:t>
            </w:r>
          </w:p>
        </w:tc>
      </w:tr>
      <w:tr w14:paraId="3B85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9"/>
            <w:vAlign w:val="center"/>
          </w:tcPr>
          <w:p w14:paraId="6AB7EE0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Notes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1AB4DEE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6032399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Plain free text</w:t>
            </w:r>
          </w:p>
        </w:tc>
      </w:tr>
    </w:tbl>
    <w:p w14:paraId="2751103B">
      <w:pPr>
        <w:spacing w:after="20"/>
        <w:rPr>
          <w:rFonts w:hint="default" w:ascii="Calibri" w:hAnsi="Calibri" w:cs="Calibri"/>
        </w:rPr>
      </w:pPr>
    </w:p>
    <w:p w14:paraId="2483048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Primary create action: Remember this. Edit reuses the same screen with pre-populated values and Save changes.</w:t>
      </w:r>
    </w:p>
    <w:p w14:paraId="5375B8F2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Validation</w:t>
      </w:r>
    </w:p>
    <w:p w14:paraId="48E0F091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Missing Name → “Tell Keeply what you want to remember.”</w:t>
      </w:r>
    </w:p>
    <w:p w14:paraId="2A1C0B5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Missing Important Date → “Choose an important date.”</w:t>
      </w:r>
    </w:p>
    <w:p w14:paraId="68A98EB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Past reminder time → ask the user to choose another reminder.</w:t>
      </w:r>
    </w:p>
    <w:p w14:paraId="4EA2E063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Unsaved changes</w:t>
      </w:r>
    </w:p>
    <w:p w14:paraId="6F112BD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the user changed data and leaves before saving, show Discard changes? with Keep editing and Discard.</w:t>
      </w:r>
    </w:p>
    <w:p w14:paraId="46296745">
      <w:pPr>
        <w:pStyle w:val="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Notification permission</w:t>
      </w:r>
    </w:p>
    <w:p w14:paraId="547CE71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Ask only when the user creates their first reminder. Explain why before Android's permission dialog. If denied, still save the item and reminder configuration.</w:t>
      </w:r>
    </w:p>
    <w:p w14:paraId="0C67FBEE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2.5 My Things</w:t>
      </w:r>
    </w:p>
    <w:p w14:paraId="7D1B92A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Default content: everything the user asked Keeply to remember.</w:t>
      </w:r>
    </w:p>
    <w:p w14:paraId="55FDF396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Status filters: All • Active • Completed.</w:t>
      </w:r>
    </w:p>
    <w:p w14:paraId="1295B8A2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Active includes Active + In Progress; Completed includes Done + Cancelled.</w:t>
      </w:r>
    </w:p>
    <w:p w14:paraId="3AD71CB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Category filter chips may scroll horizontally.</w:t>
      </w:r>
    </w:p>
    <w:p w14:paraId="7058BAB0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Search is local, case-insensitive, and title-only in V1.</w:t>
      </w:r>
    </w:p>
    <w:p w14:paraId="369E5FDB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Tap item → Item Details.</w:t>
      </w:r>
    </w:p>
    <w:p w14:paraId="48D3BDE7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2.6 Item Details</w:t>
      </w:r>
    </w:p>
    <w:p w14:paraId="470C4A5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Display category, name, urgency/date context, Important Date, Reminder, and Notes when present. Active/In Progress items expose Remind me again, Mark as done, and Cancel reminder. Edit is available; Delete is secondary/destructive.</w:t>
      </w:r>
    </w:p>
    <w:p w14:paraId="65165F9E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2.7 Lifecycle Actions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ED05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31073CD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Action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21817EA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Result</w:t>
            </w:r>
          </w:p>
        </w:tc>
      </w:tr>
      <w:tr w14:paraId="7CF88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045ACB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Remind me again</w:t>
            </w:r>
          </w:p>
        </w:tc>
        <w:tc>
          <w:tcPr>
            <w:tcW w:w="5040" w:type="dxa"/>
            <w:vAlign w:val="center"/>
          </w:tcPr>
          <w:p w14:paraId="77F9388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Set In Progress; choose Tomorrow / 3 days / 1 week / custom; schedule replacement reminder</w:t>
            </w:r>
          </w:p>
        </w:tc>
      </w:tr>
      <w:tr w14:paraId="52029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749CD8D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Mark as done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975DCB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Set Done; cancel pending notification; remove from Home; retain in My Things</w:t>
            </w:r>
          </w:p>
        </w:tc>
      </w:tr>
      <w:tr w14:paraId="2A445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71FD1E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Cancel reminder</w:t>
            </w:r>
          </w:p>
        </w:tc>
        <w:tc>
          <w:tcPr>
            <w:tcW w:w="5040" w:type="dxa"/>
            <w:vAlign w:val="center"/>
          </w:tcPr>
          <w:p w14:paraId="1E34C42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Set Cancelled; cancel pending notification; remove from Home; retain in My Things</w:t>
            </w:r>
          </w:p>
        </w:tc>
      </w:tr>
      <w:tr w14:paraId="52DCD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47F3486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Delete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5BB06F8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Confirm; cancel notification; permanently remove record</w:t>
            </w:r>
          </w:p>
        </w:tc>
      </w:tr>
    </w:tbl>
    <w:p w14:paraId="1B933163">
      <w:pPr>
        <w:spacing w:after="20"/>
        <w:rPr>
          <w:rFonts w:hint="default" w:ascii="Calibri" w:hAnsi="Calibri" w:cs="Calibri"/>
        </w:rPr>
      </w:pPr>
    </w:p>
    <w:p w14:paraId="3D9A1728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2.8 Core UX Journey</w:t>
      </w:r>
    </w:p>
    <w:p w14:paraId="2EFC5FA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Open → Remember something → Choose Vehicle → enter Vehicle Registration → choose date → choose 30 days before → Remember this → see on Home → close app → receive notification → tap notification → Item Details → Mark as done → disappears from Home but remains in My Things &gt; Completed.</w:t>
      </w:r>
    </w:p>
    <w:p w14:paraId="0DA1964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2B9DEAE2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 Business Rules, Dates, Urgency &amp; Notification Logic</w:t>
      </w:r>
    </w:p>
    <w:p w14:paraId="2D178540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3.1 Important Date vs Reminder Date</w:t>
      </w:r>
    </w:p>
    <w:p w14:paraId="7B6073D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Important Date is the real date associated with the Thing and drives urgency. Reminder Date/Time only determines when Android notifies the user.</w:t>
      </w:r>
    </w:p>
    <w:p w14:paraId="07795FB3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3.2 Urgency Thresholds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090F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1D4ACB5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Timing relative to Important Date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2AD8441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State</w:t>
            </w:r>
          </w:p>
        </w:tc>
      </w:tr>
      <w:tr w14:paraId="3790E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08D222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Past date</w:t>
            </w:r>
          </w:p>
        </w:tc>
        <w:tc>
          <w:tcPr>
            <w:tcW w:w="5040" w:type="dxa"/>
            <w:vAlign w:val="center"/>
          </w:tcPr>
          <w:p w14:paraId="633B751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Red — Overdue</w:t>
            </w:r>
          </w:p>
        </w:tc>
      </w:tr>
      <w:tr w14:paraId="759B4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4E7F73F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Today to 3 days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44FC138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Red — Due / Very Soon</w:t>
            </w:r>
          </w:p>
        </w:tc>
      </w:tr>
      <w:tr w14:paraId="05D23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4C284B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4 to 14 days</w:t>
            </w:r>
          </w:p>
        </w:tc>
        <w:tc>
          <w:tcPr>
            <w:tcW w:w="5040" w:type="dxa"/>
            <w:vAlign w:val="center"/>
          </w:tcPr>
          <w:p w14:paraId="2FAA104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Yellow — Approaching</w:t>
            </w:r>
          </w:p>
        </w:tc>
      </w:tr>
      <w:tr w14:paraId="7C507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5AC1583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15+ days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16DE00F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Green — Later</w:t>
            </w:r>
          </w:p>
        </w:tc>
      </w:tr>
    </w:tbl>
    <w:p w14:paraId="1454E1A5">
      <w:pPr>
        <w:spacing w:after="20"/>
        <w:rPr>
          <w:rFonts w:hint="default" w:ascii="Calibri" w:hAnsi="Calibri" w:cs="Calibri"/>
        </w:rPr>
      </w:pPr>
    </w:p>
    <w:p w14:paraId="55E1639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Color never stands alone; labels such as OVERDUE, Due tomorrow, or In 8 days accompany it.</w:t>
      </w:r>
    </w:p>
    <w:p w14:paraId="4D33BD42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3.3 Overdue Rules</w:t>
      </w:r>
    </w:p>
    <w:p w14:paraId="2CCDD615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Important Date before current local date = Overdue.</w:t>
      </w:r>
    </w:p>
    <w:p w14:paraId="0EEB4442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Overdue items remain active until Done, Cancelled, Deleted, or date edited.</w:t>
      </w:r>
    </w:p>
    <w:p w14:paraId="09C290D5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Due today is not overdue until the next calendar day.</w:t>
      </w:r>
    </w:p>
    <w:p w14:paraId="007D2F27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Past Important Dates may be saved intentionally; future reminder scheduling rules still apply.</w:t>
      </w:r>
    </w:p>
    <w:p w14:paraId="1C5AFAA5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3.4 Reminder Choices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6005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09A2C79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Choice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2418093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Scheduled time</w:t>
            </w:r>
          </w:p>
        </w:tc>
      </w:tr>
      <w:tr w14:paraId="6AAEF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91CD01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On the day</w:t>
            </w:r>
          </w:p>
        </w:tc>
        <w:tc>
          <w:tcPr>
            <w:tcW w:w="5040" w:type="dxa"/>
            <w:vAlign w:val="center"/>
          </w:tcPr>
          <w:p w14:paraId="2197B79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9:00 AM local time</w:t>
            </w:r>
          </w:p>
        </w:tc>
      </w:tr>
      <w:tr w14:paraId="1C1D7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4F8E9DC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1 day before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52970F6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9:00 AM local time</w:t>
            </w:r>
          </w:p>
        </w:tc>
      </w:tr>
      <w:tr w14:paraId="50E68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FFFE54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3 days before</w:t>
            </w:r>
          </w:p>
        </w:tc>
        <w:tc>
          <w:tcPr>
            <w:tcW w:w="5040" w:type="dxa"/>
            <w:vAlign w:val="center"/>
          </w:tcPr>
          <w:p w14:paraId="7DDAAC4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9:00 AM local time</w:t>
            </w:r>
          </w:p>
        </w:tc>
      </w:tr>
      <w:tr w14:paraId="4707E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13C95FC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1 week before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2967379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9:00 AM local time</w:t>
            </w:r>
          </w:p>
        </w:tc>
      </w:tr>
      <w:tr w14:paraId="6D659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99B235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30 days before</w:t>
            </w:r>
          </w:p>
        </w:tc>
        <w:tc>
          <w:tcPr>
            <w:tcW w:w="5040" w:type="dxa"/>
            <w:vAlign w:val="center"/>
          </w:tcPr>
          <w:p w14:paraId="060DE80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9:00 AM local time</w:t>
            </w:r>
          </w:p>
        </w:tc>
      </w:tr>
      <w:tr w14:paraId="5D358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6A2374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Custom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6891C9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User-selected future date/time</w:t>
            </w:r>
          </w:p>
        </w:tc>
      </w:tr>
    </w:tbl>
    <w:p w14:paraId="7885B623">
      <w:pPr>
        <w:spacing w:after="20"/>
        <w:rPr>
          <w:rFonts w:hint="default" w:ascii="Calibri" w:hAnsi="Calibri" w:cs="Calibri"/>
        </w:rPr>
      </w:pPr>
    </w:p>
    <w:p w14:paraId="66A7427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a preset calculates to a past time, Keeply must reject that reminder choice and ask for another. An item can be saved with no reminder.</w:t>
      </w:r>
    </w:p>
    <w:p w14:paraId="11FE5BA9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3.5 Notification Behavior</w:t>
      </w:r>
    </w:p>
    <w:p w14:paraId="5FD7D125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Notification identifies the Thing and relevant timing.</w:t>
      </w:r>
    </w:p>
    <w:p w14:paraId="0E7BCE0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Tap notification → associated Item Details.</w:t>
      </w:r>
    </w:p>
    <w:p w14:paraId="38388841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Dismissing a notification does not change status.</w:t>
      </w:r>
    </w:p>
    <w:p w14:paraId="22DCFE7C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Done, Cancelled, and Deleted items must not fire pending notifications.</w:t>
      </w:r>
    </w:p>
    <w:p w14:paraId="2604F213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One active scheduled reminder per item in V1.</w:t>
      </w:r>
    </w:p>
    <w:p w14:paraId="0D3012BC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3.6 In Progress</w:t>
      </w:r>
    </w:p>
    <w:p w14:paraId="41F83C5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Remind me again creates Next Reminder Date/Time but does not alter Important Date. If the Important Date has passed, the item remains visibly overdue while showing when Keeply will remind again.</w:t>
      </w:r>
    </w:p>
    <w:p w14:paraId="04819C6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3.7 Device &amp; Time Rules</w:t>
      </w:r>
    </w:p>
    <w:p w14:paraId="1637717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device-local date, time, and time zone.</w:t>
      </w:r>
    </w:p>
    <w:p w14:paraId="5B108933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Preset reminders are conceptually local-time reminders.</w:t>
      </w:r>
    </w:p>
    <w:p w14:paraId="13282047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Important Date has no required time-of-day.</w:t>
      </w:r>
    </w:p>
    <w:p w14:paraId="4EE4414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Device restart must not silently lose future reminders; re-schedule as required by the chosen Android mechanism.</w:t>
      </w:r>
    </w:p>
    <w:p w14:paraId="71FA5503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App closure or inactivity must not prevent valid reminders.</w:t>
      </w:r>
    </w:p>
    <w:p w14:paraId="3FB96277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Exact second-level timing is not a V1 requirement; reliability and battery-friendly behavior take priority.</w:t>
      </w:r>
    </w:p>
    <w:p w14:paraId="200E7E69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3.8 Status Transitions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5988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171CFBA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From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2AF2353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Allowed transitions</w:t>
            </w:r>
          </w:p>
        </w:tc>
      </w:tr>
      <w:tr w14:paraId="627D7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CF9D82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Active</w:t>
            </w:r>
          </w:p>
        </w:tc>
        <w:tc>
          <w:tcPr>
            <w:tcW w:w="5040" w:type="dxa"/>
            <w:vAlign w:val="center"/>
          </w:tcPr>
          <w:p w14:paraId="490F7DB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In Progress, Done, Cancelled</w:t>
            </w:r>
          </w:p>
        </w:tc>
      </w:tr>
      <w:tr w14:paraId="5B630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539914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In Progress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F2BDF3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In Progress, Done, Cancelled</w:t>
            </w:r>
          </w:p>
        </w:tc>
      </w:tr>
      <w:tr w14:paraId="5EFF8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CF012B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Done</w:t>
            </w:r>
          </w:p>
        </w:tc>
        <w:tc>
          <w:tcPr>
            <w:tcW w:w="5040" w:type="dxa"/>
            <w:vAlign w:val="center"/>
          </w:tcPr>
          <w:p w14:paraId="6B3B7E8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Terminal in V1</w:t>
            </w:r>
          </w:p>
        </w:tc>
      </w:tr>
      <w:tr w14:paraId="27647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2684C0B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Cancelled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3D03797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Terminal in V1</w:t>
            </w:r>
          </w:p>
        </w:tc>
      </w:tr>
    </w:tbl>
    <w:p w14:paraId="102829A3">
      <w:pPr>
        <w:spacing w:after="20"/>
        <w:rPr>
          <w:rFonts w:hint="default" w:ascii="Calibri" w:hAnsi="Calibri" w:cs="Calibri"/>
        </w:rPr>
      </w:pPr>
    </w:p>
    <w:p w14:paraId="7D97B9BC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3.9 Home Ordering</w:t>
      </w:r>
    </w:p>
    <w:p w14:paraId="458C7C5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Most overdue first, then due today, then soonest future Important Date. In Progress retains its Important Date for urgency/order while Next Reminder Date is secondary information.</w:t>
      </w:r>
    </w:p>
    <w:p w14:paraId="6091883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5CBA994E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 Data Model &amp; Local Storage</w:t>
      </w:r>
    </w:p>
    <w:p w14:paraId="48C2CF76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4.1 Primary Entity: Thing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4067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287F7B"/>
            <w:vAlign w:val="center"/>
          </w:tcPr>
          <w:p w14:paraId="6AD3A44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Field</w:t>
            </w:r>
          </w:p>
        </w:tc>
        <w:tc>
          <w:tcPr>
            <w:tcW w:w="3360" w:type="dxa"/>
            <w:shd w:val="clear" w:color="auto" w:fill="287F7B"/>
            <w:vAlign w:val="center"/>
          </w:tcPr>
          <w:p w14:paraId="5399140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Required</w:t>
            </w:r>
          </w:p>
        </w:tc>
        <w:tc>
          <w:tcPr>
            <w:tcW w:w="3360" w:type="dxa"/>
            <w:shd w:val="clear" w:color="auto" w:fill="287F7B"/>
            <w:vAlign w:val="center"/>
          </w:tcPr>
          <w:p w14:paraId="132B389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Purpose</w:t>
            </w:r>
          </w:p>
        </w:tc>
      </w:tr>
      <w:tr w14:paraId="20A3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673E2D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id</w:t>
            </w:r>
          </w:p>
        </w:tc>
        <w:tc>
          <w:tcPr>
            <w:tcW w:w="3360" w:type="dxa"/>
            <w:vAlign w:val="center"/>
          </w:tcPr>
          <w:p w14:paraId="10C5587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 w14:paraId="3E243C7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Stable unique identifier</w:t>
            </w:r>
          </w:p>
        </w:tc>
      </w:tr>
      <w:tr w14:paraId="05182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9"/>
            <w:vAlign w:val="center"/>
          </w:tcPr>
          <w:p w14:paraId="4F83658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name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333C9B1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1920925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User-facing title</w:t>
            </w:r>
          </w:p>
        </w:tc>
      </w:tr>
      <w:tr w14:paraId="3CADF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E5C6AD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category</w:t>
            </w:r>
          </w:p>
        </w:tc>
        <w:tc>
          <w:tcPr>
            <w:tcW w:w="3360" w:type="dxa"/>
            <w:vAlign w:val="center"/>
          </w:tcPr>
          <w:p w14:paraId="0323892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 w14:paraId="3CBC8BE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One of nine V1 categories</w:t>
            </w:r>
          </w:p>
        </w:tc>
      </w:tr>
      <w:tr w14:paraId="1D874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9"/>
            <w:vAlign w:val="center"/>
          </w:tcPr>
          <w:p w14:paraId="1528D96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importantDate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2E0B2E4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4F4840C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Date driving urgency and ordering</w:t>
            </w:r>
          </w:p>
        </w:tc>
      </w:tr>
      <w:tr w14:paraId="31D18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85A8B0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reminderType</w:t>
            </w:r>
          </w:p>
        </w:tc>
        <w:tc>
          <w:tcPr>
            <w:tcW w:w="3360" w:type="dxa"/>
            <w:vAlign w:val="center"/>
          </w:tcPr>
          <w:p w14:paraId="59E9DA0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3360" w:type="dxa"/>
            <w:vAlign w:val="center"/>
          </w:tcPr>
          <w:p w14:paraId="75EF0E7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Preset/custom reminder selection</w:t>
            </w:r>
          </w:p>
        </w:tc>
      </w:tr>
      <w:tr w14:paraId="604C8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9"/>
            <w:vAlign w:val="center"/>
          </w:tcPr>
          <w:p w14:paraId="1D80C07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reminderDateTime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00472AB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4A6A8E9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Calculated/custom scheduled reminder</w:t>
            </w:r>
          </w:p>
        </w:tc>
      </w:tr>
      <w:tr w14:paraId="14F4B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20BC94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nextReminderDateTime</w:t>
            </w:r>
          </w:p>
        </w:tc>
        <w:tc>
          <w:tcPr>
            <w:tcW w:w="3360" w:type="dxa"/>
            <w:vAlign w:val="center"/>
          </w:tcPr>
          <w:p w14:paraId="1A0497E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3360" w:type="dxa"/>
            <w:vAlign w:val="center"/>
          </w:tcPr>
          <w:p w14:paraId="28E57F6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Rescheduled reminder for In Progress</w:t>
            </w:r>
          </w:p>
        </w:tc>
      </w:tr>
      <w:tr w14:paraId="0EB63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9"/>
            <w:vAlign w:val="center"/>
          </w:tcPr>
          <w:p w14:paraId="15AD224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notes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015A8BE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3104477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Plain optional notes</w:t>
            </w:r>
          </w:p>
        </w:tc>
      </w:tr>
      <w:tr w14:paraId="632F8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057B3E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status</w:t>
            </w:r>
          </w:p>
        </w:tc>
        <w:tc>
          <w:tcPr>
            <w:tcW w:w="3360" w:type="dxa"/>
            <w:vAlign w:val="center"/>
          </w:tcPr>
          <w:p w14:paraId="6CB86FB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 w14:paraId="1707318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ACTIVE / IN_PROGRESS / DONE / CANCELLED</w:t>
            </w:r>
          </w:p>
        </w:tc>
      </w:tr>
      <w:tr w14:paraId="5A66F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9"/>
            <w:vAlign w:val="center"/>
          </w:tcPr>
          <w:p w14:paraId="3C65FFA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notificationId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7A30E04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No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212AC05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Internal identifier for scheduling/cancellation</w:t>
            </w:r>
          </w:p>
        </w:tc>
      </w:tr>
      <w:tr w14:paraId="033B2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91A0C1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createdAt</w:t>
            </w:r>
          </w:p>
        </w:tc>
        <w:tc>
          <w:tcPr>
            <w:tcW w:w="3360" w:type="dxa"/>
            <w:vAlign w:val="center"/>
          </w:tcPr>
          <w:p w14:paraId="1DC3DE7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 w14:paraId="31ABDA0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Creation timestamp</w:t>
            </w:r>
          </w:p>
        </w:tc>
      </w:tr>
      <w:tr w14:paraId="0A275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9"/>
            <w:vAlign w:val="center"/>
          </w:tcPr>
          <w:p w14:paraId="02F35BD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updatedAt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472C021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Yes</w:t>
            </w:r>
          </w:p>
        </w:tc>
        <w:tc>
          <w:tcPr>
            <w:tcW w:w="3360" w:type="dxa"/>
            <w:shd w:val="clear" w:color="auto" w:fill="F8FAF9"/>
            <w:vAlign w:val="center"/>
          </w:tcPr>
          <w:p w14:paraId="5EFFDC1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Last modification timestamp</w:t>
            </w:r>
          </w:p>
        </w:tc>
      </w:tr>
    </w:tbl>
    <w:p w14:paraId="4F28CD3D">
      <w:pPr>
        <w:spacing w:after="20"/>
        <w:rPr>
          <w:rFonts w:hint="default" w:ascii="Calibri" w:hAnsi="Calibri" w:cs="Calibri"/>
        </w:rPr>
      </w:pPr>
    </w:p>
    <w:p w14:paraId="47529F98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4.2 Enumerations</w:t>
      </w:r>
    </w:p>
    <w:p w14:paraId="7F68292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Categories: DOCUMENT, OWNED_ITEM, SUBSCRIPTION_PAYMENT, LENT_BORROWED, MONEY_OWED, VEHICLE, HOME_APPLIANCE, MEDICINE, OTHER.</w:t>
      </w:r>
    </w:p>
    <w:p w14:paraId="613DCCA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Reminder types: ON_DAY, ONE_DAY_BEFORE, THREE_DAYS_BEFORE, ONE_WEEK_BEFORE, THIRTY_DAYS_BEFORE, CUSTOM.</w:t>
      </w:r>
    </w:p>
    <w:p w14:paraId="6A6DCA8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Statuses: ACTIVE, IN_PROGRESS, DONE, CANCELLED.</w:t>
      </w:r>
    </w:p>
    <w:p w14:paraId="2BE7EF22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4.3 Storage</w:t>
      </w:r>
    </w:p>
    <w:p w14:paraId="067FBB9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Android Room as the local database. V1 uses one primary Thing table. All core functionality works offline; there is no account, server, Firebase, or cloud dependency.</w:t>
      </w:r>
    </w:p>
    <w:p w14:paraId="2F14D903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4.4 Persistence &amp; Mutations</w:t>
      </w:r>
    </w:p>
    <w:p w14:paraId="01570A7A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Create generates ID, stores fields, defaults status to ACTIVE, and schedules notification when applicable.</w:t>
      </w:r>
    </w:p>
    <w:p w14:paraId="785B9CFE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Edit updates the existing Thing; ID and createdAt remain unchanged.</w:t>
      </w:r>
    </w:p>
    <w:p w14:paraId="0D93E140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Done/Cancelled retain the record but cancel pending notification.</w:t>
      </w:r>
    </w:p>
    <w:p w14:paraId="7B14A15D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 Progress stores nextReminderDateTime and replaces the pending schedule.</w:t>
      </w:r>
    </w:p>
    <w:p w14:paraId="784E306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Delete cancels pending notification and permanently removes the Thing.</w:t>
      </w:r>
    </w:p>
    <w:p w14:paraId="25EF5BA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Data persists across app navigation, closure, force-close, and device restart.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5905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24BC76EB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Data-model principle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One Thing. Nine categories. One simple model.</w:t>
            </w:r>
          </w:p>
        </w:tc>
      </w:tr>
    </w:tbl>
    <w:p w14:paraId="47BE7DF3">
      <w:pPr>
        <w:spacing w:after="20"/>
        <w:rPr>
          <w:rFonts w:hint="default" w:ascii="Calibri" w:hAnsi="Calibri" w:cs="Calibri"/>
        </w:rPr>
      </w:pPr>
    </w:p>
    <w:p w14:paraId="48D95DB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561C9527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 Visual Design System</w:t>
      </w:r>
    </w:p>
    <w:p w14:paraId="4B729786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5.1 Brand Direction</w:t>
      </w:r>
    </w:p>
    <w:p w14:paraId="2BCFC22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Keeply should feel calm, friendly, clear, trustworthy, and unmistakably simple. The interface should be understandable within seconds and should not resemble a dense productivity dashboard.</w:t>
      </w:r>
    </w:p>
    <w:p w14:paraId="6911A8E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5.2 Identity</w:t>
      </w:r>
    </w:p>
    <w:p w14:paraId="0038638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Approved brand direction: Concept 2 — Bell in a Circle. Use the bell-in-circle as the recognizable app symbol and the Keeply wordmark where brand identification is useful. Do not repeat the logo unnecessarily on every surface.</w:t>
      </w:r>
    </w:p>
    <w:p w14:paraId="21DDE4B7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5.3 Color System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8E6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303584F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Role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58369C0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Guidance</w:t>
            </w:r>
          </w:p>
        </w:tc>
      </w:tr>
      <w:tr w14:paraId="531A4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F86056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Primary</w:t>
            </w:r>
          </w:p>
        </w:tc>
        <w:tc>
          <w:tcPr>
            <w:tcW w:w="5040" w:type="dxa"/>
            <w:vAlign w:val="center"/>
          </w:tcPr>
          <w:p w14:paraId="0B5CEF8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Keeply teal; use for primary actions, selected states, and brand identity</w:t>
            </w:r>
          </w:p>
        </w:tc>
      </w:tr>
      <w:tr w14:paraId="4CEF8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7266464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Background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55EFCF8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Warm off-white / very light neutral</w:t>
            </w:r>
          </w:p>
        </w:tc>
      </w:tr>
      <w:tr w14:paraId="00AAE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16457B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Surface</w:t>
            </w:r>
          </w:p>
        </w:tc>
        <w:tc>
          <w:tcPr>
            <w:tcW w:w="5040" w:type="dxa"/>
            <w:vAlign w:val="center"/>
          </w:tcPr>
          <w:p w14:paraId="3539D7B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White cards and input surfaces</w:t>
            </w:r>
          </w:p>
        </w:tc>
      </w:tr>
      <w:tr w14:paraId="5B568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72CC76A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Primary text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62363AB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Near-black charcoal</w:t>
            </w:r>
          </w:p>
        </w:tc>
      </w:tr>
      <w:tr w14:paraId="03FF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9EE594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Secondary text</w:t>
            </w:r>
          </w:p>
        </w:tc>
        <w:tc>
          <w:tcPr>
            <w:tcW w:w="5040" w:type="dxa"/>
            <w:vAlign w:val="center"/>
          </w:tcPr>
          <w:p w14:paraId="034BACE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Muted gray-green</w:t>
            </w:r>
          </w:p>
        </w:tc>
      </w:tr>
      <w:tr w14:paraId="65E22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03EB2F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Red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FFE480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Due / very soon / overdue</w:t>
            </w:r>
          </w:p>
        </w:tc>
      </w:tr>
      <w:tr w14:paraId="5615A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A057EB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Yellow</w:t>
            </w:r>
          </w:p>
        </w:tc>
        <w:tc>
          <w:tcPr>
            <w:tcW w:w="5040" w:type="dxa"/>
            <w:vAlign w:val="center"/>
          </w:tcPr>
          <w:p w14:paraId="217907C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Approaching</w:t>
            </w:r>
          </w:p>
        </w:tc>
      </w:tr>
      <w:tr w14:paraId="6EA5C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2FE9DD3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Green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05F2C2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Later</w:t>
            </w:r>
          </w:p>
        </w:tc>
      </w:tr>
    </w:tbl>
    <w:p w14:paraId="70E4FF31">
      <w:pPr>
        <w:spacing w:after="20"/>
        <w:rPr>
          <w:rFonts w:hint="default" w:ascii="Calibri" w:hAnsi="Calibri" w:cs="Calibri"/>
        </w:rPr>
      </w:pPr>
    </w:p>
    <w:p w14:paraId="66D64BE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Reference palette: primary teal #287F7B, background #F8FAF9, primary text #202523, secondary text #68716D. Exact accessibility-adjusted shades may be tuned during implementation while preserving the approved visual direction.</w:t>
      </w:r>
    </w:p>
    <w:p w14:paraId="02ACBA25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5.4 Urgency Presentation</w:t>
      </w:r>
    </w:p>
    <w:p w14:paraId="2EB83ACE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Do not fill entire cards red/yellow/green.</w:t>
      </w:r>
    </w:p>
    <w:p w14:paraId="06DD585E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a small dot, label, accent, or icon plus explicit timing text.</w:t>
      </w:r>
    </w:p>
    <w:p w14:paraId="3E526B7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Urgency must remain understandable without color.</w:t>
      </w:r>
    </w:p>
    <w:p w14:paraId="3E9A1EC7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5.5 Typography</w:t>
      </w:r>
    </w:p>
    <w:p w14:paraId="1E83546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a clean Android-native/Material-compatible sans-serif. Prioritize hierarchy and legibility over decorative branding. Headings are confident but not oversized; labels and supporting text remain quiet.</w:t>
      </w:r>
    </w:p>
    <w:p w14:paraId="122C496E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5.6 Cards &amp; Surfaces</w:t>
      </w:r>
    </w:p>
    <w:p w14:paraId="6AAF5F42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White or very light cards on a calm background.</w:t>
      </w:r>
    </w:p>
    <w:p w14:paraId="24675A7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Moderate corner radius; avoid excessive nested rounded containers.</w:t>
      </w:r>
    </w:p>
    <w:p w14:paraId="76342203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Generous spacing and large touch targets.</w:t>
      </w:r>
    </w:p>
    <w:p w14:paraId="7AF2161C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Cards show only what is needed now; details live on Item Details.</w:t>
      </w:r>
    </w:p>
    <w:p w14:paraId="5FC3FA82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5.7 Buttons &amp; Forms</w:t>
      </w:r>
    </w:p>
    <w:p w14:paraId="47F39389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One visually dominant primary action per screen.</w:t>
      </w:r>
    </w:p>
    <w:p w14:paraId="52ADFA6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Primary create wording: Remember this.</w:t>
      </w:r>
    </w:p>
    <w:p w14:paraId="297A3A1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Destructive actions are visually secondary and require confirmation.</w:t>
      </w:r>
    </w:p>
    <w:p w14:paraId="0359BF6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Forms use plain labels, clear focus states, and friendly validation.</w:t>
      </w:r>
    </w:p>
    <w:p w14:paraId="2EC135F6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5.8 Icons</w:t>
      </w:r>
    </w:p>
    <w:p w14:paraId="4D46A98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one consistent Material-style outline icon family. Emojis are for planning only, not the production UI. Category icons may use subtle tinted backgrounds but should not become decorative illustrations.</w:t>
      </w:r>
    </w:p>
    <w:p w14:paraId="18F2DE16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5.9 Empty States</w:t>
      </w:r>
    </w:p>
    <w:p w14:paraId="5730B7E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Empty states teach the next action without shaming or clutter. New Home may use a small calm illustration and the tagline; filtered/search empty states use concise text only.</w:t>
      </w:r>
    </w:p>
    <w:p w14:paraId="3CEA9BE3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5.10 Motion</w:t>
      </w:r>
    </w:p>
    <w:p w14:paraId="572FB24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subtle feedback only: Remembered, Done, card movement/fade.</w:t>
      </w:r>
    </w:p>
    <w:p w14:paraId="4141E0AE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 flashy transitions, gamification, celebratory confetti, or attention-seeking motion.</w:t>
      </w:r>
    </w:p>
    <w:p w14:paraId="56006ED8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5.11 Accessibility</w:t>
      </w:r>
    </w:p>
    <w:p w14:paraId="602ACA86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Comfortable Android touch targets.</w:t>
      </w:r>
    </w:p>
    <w:p w14:paraId="27764854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Readable text contrast.</w:t>
      </w:r>
    </w:p>
    <w:p w14:paraId="457D2BCA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Color never carries meaning alone.</w:t>
      </w:r>
    </w:p>
    <w:p w14:paraId="3430D28B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Labels should remain understandable with icons hidden.</w:t>
      </w:r>
    </w:p>
    <w:p w14:paraId="270A4A24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Respect system text scaling where practical.</w:t>
      </w:r>
    </w:p>
    <w:p w14:paraId="2ACBEE4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5.12 Dark Mode</w:t>
      </w:r>
    </w:p>
    <w:p w14:paraId="6809C28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Dark mode is not required for V1. Keeply should follow a polished light theme first. Dark mode belongs in the backlog unless it becomes necessary for platform compliance or accessibility before release.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2980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62E0C9D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Visual test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Does this make Keeply easier to understand? If it only makes Keeply look cooler, it probably does not belong.</w:t>
            </w:r>
          </w:p>
        </w:tc>
      </w:tr>
    </w:tbl>
    <w:p w14:paraId="04BAE71B">
      <w:pPr>
        <w:spacing w:after="20"/>
        <w:rPr>
          <w:rFonts w:hint="default" w:ascii="Calibri" w:hAnsi="Calibri" w:cs="Calibri"/>
        </w:rPr>
      </w:pPr>
    </w:p>
    <w:p w14:paraId="35F09B7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060D1C62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 Technical Architecture &amp; Build Plan</w:t>
      </w:r>
    </w:p>
    <w:p w14:paraId="1537711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6.1 V1 Technical Goal</w:t>
      </w:r>
    </w:p>
    <w:p w14:paraId="0ECB29D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Build a small, maintainable Android application that is local-first, reliable, testable, and easy to extend after V1 without prematurely adding cloud infrastructure.</w:t>
      </w:r>
    </w:p>
    <w:p w14:paraId="6AE407F5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6.2 Recommended Stack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E599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2957043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Area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5E0CBAA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V1 choice</w:t>
            </w:r>
          </w:p>
        </w:tc>
      </w:tr>
      <w:tr w14:paraId="56693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117481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Platform</w:t>
            </w:r>
          </w:p>
        </w:tc>
        <w:tc>
          <w:tcPr>
            <w:tcW w:w="5040" w:type="dxa"/>
            <w:vAlign w:val="center"/>
          </w:tcPr>
          <w:p w14:paraId="4E40D44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Native Android</w:t>
            </w:r>
          </w:p>
        </w:tc>
      </w:tr>
      <w:tr w14:paraId="5C723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FA6080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Language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0F8A14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Kotlin</w:t>
            </w:r>
          </w:p>
        </w:tc>
      </w:tr>
      <w:tr w14:paraId="45A2A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FCB492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UI</w:t>
            </w:r>
          </w:p>
        </w:tc>
        <w:tc>
          <w:tcPr>
            <w:tcW w:w="5040" w:type="dxa"/>
            <w:vAlign w:val="center"/>
          </w:tcPr>
          <w:p w14:paraId="39FA708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Jetpack Compose + Material 3</w:t>
            </w:r>
          </w:p>
        </w:tc>
      </w:tr>
      <w:tr w14:paraId="43451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1D4BECD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Architecture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5961570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Simple MVVM / unidirectional UI state</w:t>
            </w:r>
          </w:p>
        </w:tc>
      </w:tr>
      <w:tr w14:paraId="308C6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973FA4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Local data</w:t>
            </w:r>
          </w:p>
        </w:tc>
        <w:tc>
          <w:tcPr>
            <w:tcW w:w="5040" w:type="dxa"/>
            <w:vAlign w:val="center"/>
          </w:tcPr>
          <w:p w14:paraId="10EE590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Room</w:t>
            </w:r>
          </w:p>
        </w:tc>
      </w:tr>
      <w:tr w14:paraId="36EDB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2B4233F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Async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4725E32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Kotlin Coroutines / Flow</w:t>
            </w:r>
          </w:p>
        </w:tc>
      </w:tr>
      <w:tr w14:paraId="410B2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82D604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Navigation</w:t>
            </w:r>
          </w:p>
        </w:tc>
        <w:tc>
          <w:tcPr>
            <w:tcW w:w="5040" w:type="dxa"/>
            <w:vAlign w:val="center"/>
          </w:tcPr>
          <w:p w14:paraId="4183A4A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Navigation Compose</w:t>
            </w:r>
          </w:p>
        </w:tc>
      </w:tr>
      <w:tr w14:paraId="34687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21742B6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Reminders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6B77629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Platform-supported local scheduling chosen during implementation</w:t>
            </w:r>
          </w:p>
        </w:tc>
      </w:tr>
      <w:tr w14:paraId="06D9E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11CB19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Dependency injection</w:t>
            </w:r>
          </w:p>
        </w:tc>
        <w:tc>
          <w:tcPr>
            <w:tcW w:w="5040" w:type="dxa"/>
            <w:vAlign w:val="center"/>
          </w:tcPr>
          <w:p w14:paraId="6163D0D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Keep minimal; add only if it reduces complexity</w:t>
            </w:r>
          </w:p>
        </w:tc>
      </w:tr>
    </w:tbl>
    <w:p w14:paraId="7299E386">
      <w:pPr>
        <w:spacing w:after="20"/>
        <w:rPr>
          <w:rFonts w:hint="default" w:ascii="Calibri" w:hAnsi="Calibri" w:cs="Calibri"/>
        </w:rPr>
      </w:pPr>
    </w:p>
    <w:p w14:paraId="68A08F9A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6.3 App Layers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A4A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462FF3B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Layer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5E0B7DD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Responsibility</w:t>
            </w:r>
          </w:p>
        </w:tc>
      </w:tr>
      <w:tr w14:paraId="516DE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A5648C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UI</w:t>
            </w:r>
          </w:p>
        </w:tc>
        <w:tc>
          <w:tcPr>
            <w:tcW w:w="5040" w:type="dxa"/>
            <w:vAlign w:val="center"/>
          </w:tcPr>
          <w:p w14:paraId="5359BD9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Five screens, components, user interaction</w:t>
            </w:r>
          </w:p>
        </w:tc>
      </w:tr>
      <w:tr w14:paraId="43292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35BBFA7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ViewModel/state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19F6387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Screen state, validation, actions</w:t>
            </w:r>
          </w:p>
        </w:tc>
      </w:tr>
      <w:tr w14:paraId="0AEFB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B4411B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Repository</w:t>
            </w:r>
          </w:p>
        </w:tc>
        <w:tc>
          <w:tcPr>
            <w:tcW w:w="5040" w:type="dxa"/>
            <w:vAlign w:val="center"/>
          </w:tcPr>
          <w:p w14:paraId="7C77B2E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Single access point for Things</w:t>
            </w:r>
          </w:p>
        </w:tc>
      </w:tr>
      <w:tr w14:paraId="51B2B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5F94847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Room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5AF7C8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Persist Things locally</w:t>
            </w:r>
          </w:p>
        </w:tc>
      </w:tr>
      <w:tr w14:paraId="7DDB2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3CF8D1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Reminder scheduler</w:t>
            </w:r>
          </w:p>
        </w:tc>
        <w:tc>
          <w:tcPr>
            <w:tcW w:w="5040" w:type="dxa"/>
            <w:vAlign w:val="center"/>
          </w:tcPr>
          <w:p w14:paraId="66A5DF3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Schedule, replace, cancel, and restore reminder work</w:t>
            </w:r>
          </w:p>
        </w:tc>
      </w:tr>
    </w:tbl>
    <w:p w14:paraId="26F0E626">
      <w:pPr>
        <w:spacing w:after="20"/>
        <w:rPr>
          <w:rFonts w:hint="default" w:ascii="Calibri" w:hAnsi="Calibri" w:cs="Calibri"/>
        </w:rPr>
      </w:pPr>
    </w:p>
    <w:p w14:paraId="704F71A7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6.4 Reminder Scheduling Strategy</w:t>
      </w:r>
    </w:p>
    <w:p w14:paraId="76066B1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Implementation should favor reliable, battery-friendly Android scheduling. Preset reminders do not require alarm-clock precision. The chosen mechanism must support cancellation/replacement and restoration after device restart where required. Exact-alarm permissions should not be requested unless genuinely necessary.</w:t>
      </w:r>
    </w:p>
    <w:p w14:paraId="0F921BA1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6.5 Deep Linking From Notifications</w:t>
      </w:r>
    </w:p>
    <w:p w14:paraId="306DD95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Notification taps must carry the Thing ID and navigate directly to Item Details. If the Thing no longer exists, Keeply should fail safely to Home rather than crash.</w:t>
      </w:r>
    </w:p>
    <w:p w14:paraId="32F47060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6.6 Permission Strategy</w:t>
      </w:r>
    </w:p>
    <w:p w14:paraId="21AE0FC4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Request notification permission only in context, when the user first creates a reminder.</w:t>
      </w:r>
    </w:p>
    <w:p w14:paraId="0226AEFC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Do not request storage, camera, contacts, location, or other permissions in V1.</w:t>
      </w:r>
    </w:p>
    <w:p w14:paraId="38D40C72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notification permission is denied, save data normally and explain the limitation.</w:t>
      </w:r>
    </w:p>
    <w:p w14:paraId="79AFEE71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6.7 Error Handling</w:t>
      </w:r>
    </w:p>
    <w:p w14:paraId="0B88A475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Database operations should surface recoverable user-facing failures without data corruption.</w:t>
      </w:r>
    </w:p>
    <w:p w14:paraId="560605E5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Scheduling failure must not erase the Thing.</w:t>
      </w:r>
    </w:p>
    <w:p w14:paraId="40F0F11B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Invalid/stale notification targets must not crash the app.</w:t>
      </w:r>
    </w:p>
    <w:p w14:paraId="7954D64D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Duplicate notification scheduling should be prevented by stable identifiers.</w:t>
      </w:r>
    </w:p>
    <w:p w14:paraId="15F1E4C1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6.8 Build Milestones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A4F2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27745F0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Milestone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0C19396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Deliverable</w:t>
            </w:r>
          </w:p>
        </w:tc>
      </w:tr>
      <w:tr w14:paraId="72653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CFD63C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1 — App shell</w:t>
            </w:r>
          </w:p>
        </w:tc>
        <w:tc>
          <w:tcPr>
            <w:tcW w:w="5040" w:type="dxa"/>
            <w:vAlign w:val="center"/>
          </w:tcPr>
          <w:p w14:paraId="0777A1E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Branding, theme, navigation, empty Home</w:t>
            </w:r>
          </w:p>
        </w:tc>
      </w:tr>
      <w:tr w14:paraId="174E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131FEE0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2 — Create flow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2AF5989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Category selection + Add/Edit form + validation</w:t>
            </w:r>
          </w:p>
        </w:tc>
      </w:tr>
      <w:tr w14:paraId="35F42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EDEBD5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3 — Persistence</w:t>
            </w:r>
          </w:p>
        </w:tc>
        <w:tc>
          <w:tcPr>
            <w:tcW w:w="5040" w:type="dxa"/>
            <w:vAlign w:val="center"/>
          </w:tcPr>
          <w:p w14:paraId="4EECF93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Room create/read/update/delete; data survives restart</w:t>
            </w:r>
          </w:p>
        </w:tc>
      </w:tr>
      <w:tr w14:paraId="471A1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1BD296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4 — Home &amp; My Things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25C9F44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Ordering, urgency, filters, title search</w:t>
            </w:r>
          </w:p>
        </w:tc>
      </w:tr>
      <w:tr w14:paraId="79C49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5BC661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5 — Details &amp; lifecycle</w:t>
            </w:r>
          </w:p>
        </w:tc>
        <w:tc>
          <w:tcPr>
            <w:tcW w:w="5040" w:type="dxa"/>
            <w:vAlign w:val="center"/>
          </w:tcPr>
          <w:p w14:paraId="0E0F3E2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Edit, In Progress, Done, Cancelled, Delete</w:t>
            </w:r>
          </w:p>
        </w:tc>
      </w:tr>
      <w:tr w14:paraId="5D61B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2CFCF0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6 — Notifications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7444206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Permission flow, scheduling, tap-through, cancel/reschedule, restart reliability</w:t>
            </w:r>
          </w:p>
        </w:tc>
      </w:tr>
      <w:tr w14:paraId="4737D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755EC2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7 — Polish &amp; QA</w:t>
            </w:r>
          </w:p>
        </w:tc>
        <w:tc>
          <w:tcPr>
            <w:tcW w:w="5040" w:type="dxa"/>
            <w:vAlign w:val="center"/>
          </w:tcPr>
          <w:p w14:paraId="32D65DF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Edge cases, accessibility, UI consistency, release readiness</w:t>
            </w:r>
          </w:p>
        </w:tc>
      </w:tr>
    </w:tbl>
    <w:p w14:paraId="4344F416">
      <w:pPr>
        <w:spacing w:after="20"/>
        <w:rPr>
          <w:rFonts w:hint="default" w:ascii="Calibri" w:hAnsi="Calibri" w:cs="Calibri"/>
        </w:rPr>
      </w:pPr>
    </w:p>
    <w:p w14:paraId="312AB7F5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6.9 Definition of Build Discipline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5D35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6AE6ABD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Vertical slices, not feature sprawl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Finish each milestone end-to-end before adding post-V1 capabilities. New ideas go to the backlog unless they are required to make an existing V1 requirement correct or reliable.</w:t>
            </w:r>
          </w:p>
        </w:tc>
      </w:tr>
    </w:tbl>
    <w:p w14:paraId="14689F11">
      <w:pPr>
        <w:spacing w:after="20"/>
        <w:rPr>
          <w:rFonts w:hint="default" w:ascii="Calibri" w:hAnsi="Calibri" w:cs="Calibri"/>
        </w:rPr>
      </w:pPr>
    </w:p>
    <w:p w14:paraId="5DA671C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6C276EC0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 V1 QA &amp; Acceptance Criteria</w:t>
      </w:r>
    </w:p>
    <w:p w14:paraId="08AA185B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7.1 Release Principle</w:t>
      </w:r>
    </w:p>
    <w:p w14:paraId="767FAF6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Keeply V1 is complete when the core user journey is understandable, persistent, and reliable — not when every future idea has been implemented.</w:t>
      </w:r>
    </w:p>
    <w:p w14:paraId="788F67FD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7.2 Core Functional Acceptance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4DAF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3090E9D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Area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560A4DF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Acceptance criterion</w:t>
            </w:r>
          </w:p>
        </w:tc>
      </w:tr>
      <w:tr w14:paraId="53600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0A67FB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First launch</w:t>
            </w:r>
          </w:p>
        </w:tc>
        <w:tc>
          <w:tcPr>
            <w:tcW w:w="5040" w:type="dxa"/>
            <w:vAlign w:val="center"/>
          </w:tcPr>
          <w:p w14:paraId="4E41F55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New user sees a clear empty Home and can start Remember something without onboarding.</w:t>
            </w:r>
          </w:p>
        </w:tc>
      </w:tr>
      <w:tr w14:paraId="69CA5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751D28A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Create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1EBEF2A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User can select any of nine categories and save a Thing with Name + Important Date.</w:t>
            </w:r>
          </w:p>
        </w:tc>
      </w:tr>
      <w:tr w14:paraId="0D06E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5AF999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Optional fields</w:t>
            </w:r>
          </w:p>
        </w:tc>
        <w:tc>
          <w:tcPr>
            <w:tcW w:w="5040" w:type="dxa"/>
            <w:vAlign w:val="center"/>
          </w:tcPr>
          <w:p w14:paraId="656425E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Thing can be saved with or without Notes and with or without a Reminder.</w:t>
            </w:r>
          </w:p>
        </w:tc>
      </w:tr>
      <w:tr w14:paraId="5172F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63ECC7F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Persistence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5E66B6E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Saved Things remain after app close, force-close, reopen, and device restart.</w:t>
            </w:r>
          </w:p>
        </w:tc>
      </w:tr>
      <w:tr w14:paraId="42952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CA154E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Home</w:t>
            </w:r>
          </w:p>
        </w:tc>
        <w:tc>
          <w:tcPr>
            <w:tcW w:w="5040" w:type="dxa"/>
            <w:vAlign w:val="center"/>
          </w:tcPr>
          <w:p w14:paraId="028156DA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Only Active/In Progress appear; items are ordered by Important Date.</w:t>
            </w:r>
          </w:p>
        </w:tc>
      </w:tr>
      <w:tr w14:paraId="1AA61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431840D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Urgency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312688D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Overdue/red, red 0–3, yellow 4–14, green 15+ display correctly with text labels.</w:t>
            </w:r>
          </w:p>
        </w:tc>
      </w:tr>
      <w:tr w14:paraId="76416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5994B8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My Things</w:t>
            </w:r>
          </w:p>
        </w:tc>
        <w:tc>
          <w:tcPr>
            <w:tcW w:w="5040" w:type="dxa"/>
            <w:vAlign w:val="center"/>
          </w:tcPr>
          <w:p w14:paraId="236B489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All/Active/Completed filters return the correct status groups.</w:t>
            </w:r>
          </w:p>
        </w:tc>
      </w:tr>
      <w:tr w14:paraId="1A570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55E0E10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Category filter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3A6FCE6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Category filtering returns only matching Things.</w:t>
            </w:r>
          </w:p>
        </w:tc>
      </w:tr>
      <w:tr w14:paraId="0D36A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A292C0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Search</w:t>
            </w:r>
          </w:p>
        </w:tc>
        <w:tc>
          <w:tcPr>
            <w:tcW w:w="5040" w:type="dxa"/>
            <w:vAlign w:val="center"/>
          </w:tcPr>
          <w:p w14:paraId="14E1AB3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Title search is local and case-insensitive.</w:t>
            </w:r>
          </w:p>
        </w:tc>
      </w:tr>
      <w:tr w14:paraId="2896D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50D47C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Details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5588077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Tap item opens correct Item Details.</w:t>
            </w:r>
          </w:p>
        </w:tc>
      </w:tr>
      <w:tr w14:paraId="2F3FF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CA96F4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Edit</w:t>
            </w:r>
          </w:p>
        </w:tc>
        <w:tc>
          <w:tcPr>
            <w:tcW w:w="5040" w:type="dxa"/>
            <w:vAlign w:val="center"/>
          </w:tcPr>
          <w:p w14:paraId="2032A91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Edits update the same Thing and do not create duplicates.</w:t>
            </w:r>
          </w:p>
        </w:tc>
      </w:tr>
      <w:tr w14:paraId="0DB63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E91335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In Progress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0E02825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Remind me again preserves Important Date, sets next reminder, and remains on Home.</w:t>
            </w:r>
          </w:p>
        </w:tc>
      </w:tr>
      <w:tr w14:paraId="7E0FB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853A308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Done</w:t>
            </w:r>
          </w:p>
        </w:tc>
        <w:tc>
          <w:tcPr>
            <w:tcW w:w="5040" w:type="dxa"/>
            <w:vAlign w:val="center"/>
          </w:tcPr>
          <w:p w14:paraId="28FED1E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Cancels pending notification, leaves Home, remains under Completed.</w:t>
            </w:r>
          </w:p>
        </w:tc>
      </w:tr>
      <w:tr w14:paraId="300D6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CC83EE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Cancelled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2808A45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Cancels pending notification, leaves Home, remains under Completed.</w:t>
            </w:r>
          </w:p>
        </w:tc>
      </w:tr>
      <w:tr w14:paraId="72CC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B7F9AD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Delete</w:t>
            </w:r>
          </w:p>
        </w:tc>
        <w:tc>
          <w:tcPr>
            <w:tcW w:w="5040" w:type="dxa"/>
            <w:vAlign w:val="center"/>
          </w:tcPr>
          <w:p w14:paraId="33AD39C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Requires confirmation, removes record, and cancels pending notification.</w:t>
            </w:r>
          </w:p>
        </w:tc>
      </w:tr>
    </w:tbl>
    <w:p w14:paraId="10CECE93">
      <w:pPr>
        <w:spacing w:after="20"/>
        <w:rPr>
          <w:rFonts w:hint="default" w:ascii="Calibri" w:hAnsi="Calibri" w:cs="Calibri"/>
        </w:rPr>
      </w:pPr>
    </w:p>
    <w:p w14:paraId="6379CDF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7.3 Notification Acceptance</w:t>
      </w:r>
    </w:p>
    <w:p w14:paraId="4D30D0A6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Preset reminder calculates the correct date and uses 9:00 AM local time.</w:t>
      </w:r>
    </w:p>
    <w:p w14:paraId="12218816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 reminder accepts only a future date/time.</w:t>
      </w:r>
    </w:p>
    <w:p w14:paraId="72D18F6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Preset reminder that would fall in the past is rejected with clear guidance.</w:t>
      </w:r>
    </w:p>
    <w:p w14:paraId="45CF9039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Notification can appear while Keeply is not open.</w:t>
      </w:r>
    </w:p>
    <w:p w14:paraId="07BD1C9A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Tap notification opens the correct Thing.</w:t>
      </w:r>
    </w:p>
    <w:p w14:paraId="7F1C851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Dismissing notification does not change Thing status.</w:t>
      </w:r>
    </w:p>
    <w:p w14:paraId="1BA5320C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Editing a reminder cancels/replaces the old schedule.</w:t>
      </w:r>
    </w:p>
    <w:p w14:paraId="36982DC2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Done, Cancelled, and Deleted Things do not fire obsolete notifications.</w:t>
      </w:r>
    </w:p>
    <w:p w14:paraId="00387B02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Notification permission denial never causes data loss.</w:t>
      </w:r>
    </w:p>
    <w:p w14:paraId="7EF20DCA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Restarting the device does not silently lose valid future reminders.</w:t>
      </w:r>
    </w:p>
    <w:p w14:paraId="36581653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 duplicate notifications are produced for one active V1 reminder.</w:t>
      </w:r>
    </w:p>
    <w:p w14:paraId="644A408E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7.4 Date Boundary Tests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944B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56CE645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Scenario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1ECF282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Expected</w:t>
            </w:r>
          </w:p>
        </w:tc>
      </w:tr>
      <w:tr w14:paraId="3EA60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57C861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Important Date yesterday</w:t>
            </w:r>
          </w:p>
        </w:tc>
        <w:tc>
          <w:tcPr>
            <w:tcW w:w="5040" w:type="dxa"/>
            <w:vAlign w:val="center"/>
          </w:tcPr>
          <w:p w14:paraId="5096C64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Overdue</w:t>
            </w:r>
          </w:p>
        </w:tc>
      </w:tr>
      <w:tr w14:paraId="28B9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33FD79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Important Date today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62B3885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Red — Due today</w:t>
            </w:r>
          </w:p>
        </w:tc>
      </w:tr>
      <w:tr w14:paraId="51FAF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B891DD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Important Date +3 days</w:t>
            </w:r>
          </w:p>
        </w:tc>
        <w:tc>
          <w:tcPr>
            <w:tcW w:w="5040" w:type="dxa"/>
            <w:vAlign w:val="center"/>
          </w:tcPr>
          <w:p w14:paraId="79188EA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Red — Very Soon</w:t>
            </w:r>
          </w:p>
        </w:tc>
      </w:tr>
      <w:tr w14:paraId="13E3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2F538A4C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Important Date +4 days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2049AFC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Yellow — Approaching</w:t>
            </w:r>
          </w:p>
        </w:tc>
      </w:tr>
      <w:tr w14:paraId="5A247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FDE0F2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Important Date +14 days</w:t>
            </w:r>
          </w:p>
        </w:tc>
        <w:tc>
          <w:tcPr>
            <w:tcW w:w="5040" w:type="dxa"/>
            <w:vAlign w:val="center"/>
          </w:tcPr>
          <w:p w14:paraId="68EC72B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Yellow — Approaching</w:t>
            </w:r>
          </w:p>
        </w:tc>
      </w:tr>
      <w:tr w14:paraId="65F87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5C68E63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Important Date +15 days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503A0F9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Green — Later</w:t>
            </w:r>
          </w:p>
        </w:tc>
      </w:tr>
      <w:tr w14:paraId="1A901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0B73B86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Past Important Date + future custom reminder</w:t>
            </w:r>
          </w:p>
        </w:tc>
        <w:tc>
          <w:tcPr>
            <w:tcW w:w="5040" w:type="dxa"/>
            <w:vAlign w:val="center"/>
          </w:tcPr>
          <w:p w14:paraId="4B25E7A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Allowed; item remains Overdue</w:t>
            </w:r>
          </w:p>
        </w:tc>
      </w:tr>
      <w:tr w14:paraId="14988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39778B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In Progress after due date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35DBA241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Still Overdue; Next Reminder shown separately</w:t>
            </w:r>
          </w:p>
        </w:tc>
      </w:tr>
    </w:tbl>
    <w:p w14:paraId="711AAF43">
      <w:pPr>
        <w:spacing w:after="20"/>
        <w:rPr>
          <w:rFonts w:hint="default" w:ascii="Calibri" w:hAnsi="Calibri" w:cs="Calibri"/>
        </w:rPr>
      </w:pPr>
    </w:p>
    <w:p w14:paraId="3C4FBB76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7.5 Validation &amp; Safety Tests</w:t>
      </w:r>
    </w:p>
    <w:p w14:paraId="229C0046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Empty Name cannot be saved.</w:t>
      </w:r>
    </w:p>
    <w:p w14:paraId="3B582FA0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Missing Important Date cannot be saved.</w:t>
      </w:r>
    </w:p>
    <w:p w14:paraId="4F087CAC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Leaving an unchanged Add/Edit screen does not show unnecessary confirmation.</w:t>
      </w:r>
    </w:p>
    <w:p w14:paraId="553A4B22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Leaving a changed Add/Edit screen asks before discarding.</w:t>
      </w:r>
    </w:p>
    <w:p w14:paraId="6A20470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Delete is destructive and requires confirmation.</w:t>
      </w:r>
    </w:p>
    <w:p w14:paraId="203F0629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Cancelled/Done items are retained and searchable.</w:t>
      </w:r>
    </w:p>
    <w:p w14:paraId="45F62EB3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Back navigation follows standard Android expectations.</w:t>
      </w:r>
    </w:p>
    <w:p w14:paraId="0E5C14A4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Invalid notification Thing ID fails safely rather than crashing.</w:t>
      </w:r>
    </w:p>
    <w:p w14:paraId="5E735B90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7.6 Offline Tests</w:t>
      </w:r>
    </w:p>
    <w:p w14:paraId="64B0493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With internet disabled, verify create, edit, delete, search, filters, status changes, local persistence, and local reminder scheduling continue to work.</w:t>
      </w:r>
    </w:p>
    <w:p w14:paraId="234E789F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7.7 Visual &amp; Accessibility QA</w:t>
      </w:r>
    </w:p>
    <w:p w14:paraId="41196270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One clear primary action per screen.</w:t>
      </w:r>
    </w:p>
    <w:p w14:paraId="1C75759D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 full-card traffic-light fills.</w:t>
      </w:r>
    </w:p>
    <w:p w14:paraId="3E47CFC4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Urgency text remains understandable without color.</w:t>
      </w:r>
    </w:p>
    <w:p w14:paraId="32A08C8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Text does not clip at common Android font scales.</w:t>
      </w:r>
    </w:p>
    <w:p w14:paraId="70B61170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Touch targets are comfortable and consistent.</w:t>
      </w:r>
    </w:p>
    <w:p w14:paraId="2BBCAD0B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Icons use one consistent style.</w:t>
      </w:r>
    </w:p>
    <w:p w14:paraId="7816089F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Empty states remain understandable without decorative imagery.</w:t>
      </w:r>
    </w:p>
    <w:p w14:paraId="5E744A9C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Completed/Cancelled records are visually quieter than active reminders.</w:t>
      </w:r>
    </w:p>
    <w:p w14:paraId="54E8EEA4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7.8 V1 End-to-End Release Scenario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502C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2A7949B7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Release gate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Create Vehicle Registration → set future Important Date → set 30-days-before reminder → save → verify Home/My Things → close app → receive notification → tap to correct Item Details → Remind me again and verify replacement schedule → Mark as done → verify no further notification → verify record remains in My Things &gt; Completed.</w:t>
            </w:r>
          </w:p>
        </w:tc>
      </w:tr>
    </w:tbl>
    <w:p w14:paraId="7DBE5647">
      <w:pPr>
        <w:spacing w:after="20"/>
        <w:rPr>
          <w:rFonts w:hint="default" w:ascii="Calibri" w:hAnsi="Calibri" w:cs="Calibri"/>
        </w:rPr>
      </w:pPr>
    </w:p>
    <w:p w14:paraId="11789FA1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7.9 Out-of-Scope Regression Guard</w:t>
      </w:r>
    </w:p>
    <w:p w14:paraId="5C85DC1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V1 release should not be delayed by missing photo/file attachments, receipt support, recurring reminders, cloud sync, accounts, AI, QR/barcodes, custom categories, or other documented backlog items.</w:t>
      </w:r>
    </w:p>
    <w:p w14:paraId="67E58026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7.10 V1 Definition of Done</w:t>
      </w:r>
    </w:p>
    <w:p w14:paraId="3C00DCBA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All five screens implemented according to this specification.</w:t>
      </w:r>
    </w:p>
    <w:p w14:paraId="4D7E33D5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Room persistence passes functional and restart testing.</w:t>
      </w:r>
    </w:p>
    <w:p w14:paraId="7AC4A4D0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Reminder lifecycle behaves correctly.</w:t>
      </w:r>
    </w:p>
    <w:p w14:paraId="0C5AE68B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Notification scheduling/cancellation/rescheduling is reliable.</w:t>
      </w:r>
    </w:p>
    <w:p w14:paraId="1B984F4D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Core offline flow passes.</w:t>
      </w:r>
    </w:p>
    <w:p w14:paraId="14E636E8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Critical date boundaries pass.</w:t>
      </w:r>
    </w:p>
    <w:p w14:paraId="603C04CC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 known crash or data-loss defect in core V1 flows.</w:t>
      </w:r>
    </w:p>
    <w:p w14:paraId="4D8B53A1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UI matches the approved calm Keeply design direction.</w:t>
      </w:r>
    </w:p>
    <w:p w14:paraId="79CA3070">
      <w:pPr>
        <w:pStyle w:val="23"/>
        <w:spacing w:after="4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All V1 acceptance criteria pass or have an explicitly approved release exception.</w:t>
      </w:r>
    </w:p>
    <w:p w14:paraId="68B9E11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05E06710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Keeply V1 — Locked Blueprint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6E86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8F4F1"/>
          </w:tcPr>
          <w:p w14:paraId="79E2E135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87F7B"/>
                <w:sz w:val="22"/>
              </w:rPr>
              <w:t>Product promise</w:t>
            </w:r>
            <w:r>
              <w:rPr>
                <w:rFonts w:hint="default" w:ascii="Calibri" w:hAnsi="Calibri" w:cs="Calibri"/>
                <w:b/>
                <w:color w:val="287F7B"/>
                <w:sz w:val="22"/>
              </w:rPr>
              <w:br w:type="textWrapping"/>
            </w:r>
            <w:r>
              <w:rPr>
                <w:rFonts w:hint="default" w:ascii="Calibri" w:hAnsi="Calibri" w:cs="Calibri"/>
                <w:color w:val="202523"/>
                <w:sz w:val="19"/>
              </w:rPr>
              <w:t>One place to remember the things you don't want to forget.</w:t>
            </w:r>
          </w:p>
        </w:tc>
      </w:tr>
    </w:tbl>
    <w:p w14:paraId="253ED4CF">
      <w:pPr>
        <w:spacing w:after="20"/>
        <w:rPr>
          <w:rFonts w:hint="default" w:ascii="Calibri" w:hAnsi="Calibri" w:cs="Calibri"/>
        </w:rPr>
      </w:pPr>
    </w:p>
    <w:p w14:paraId="3AD5B88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specification is the source of truth for Keeply V1. New ideas should be evaluated against the core V1 promise and, unless essential, moved to the backlog for later prioritization.</w:t>
      </w:r>
    </w:p>
    <w:p w14:paraId="7205A67E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Post-V1 Backlog — Early Candidates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B738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287F7B"/>
            <w:vAlign w:val="center"/>
          </w:tcPr>
          <w:p w14:paraId="477219EB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Candidate</w:t>
            </w:r>
          </w:p>
        </w:tc>
        <w:tc>
          <w:tcPr>
            <w:tcW w:w="5040" w:type="dxa"/>
            <w:shd w:val="clear" w:color="auto" w:fill="287F7B"/>
            <w:vAlign w:val="center"/>
          </w:tcPr>
          <w:p w14:paraId="6EBDD63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18"/>
              </w:rPr>
              <w:t>Current position</w:t>
            </w:r>
          </w:p>
        </w:tc>
      </w:tr>
      <w:tr w14:paraId="32D46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BD0719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Photo/file attachments</w:t>
            </w:r>
          </w:p>
        </w:tc>
        <w:tc>
          <w:tcPr>
            <w:tcW w:w="5040" w:type="dxa"/>
            <w:vAlign w:val="center"/>
          </w:tcPr>
          <w:p w14:paraId="482A548E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High-interest post-V1 candidate</w:t>
            </w:r>
          </w:p>
        </w:tc>
      </w:tr>
      <w:tr w14:paraId="045C9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5A9953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Receipt storage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15F0B9C0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High-interest post-V1 candidate</w:t>
            </w:r>
          </w:p>
        </w:tc>
      </w:tr>
      <w:tr w14:paraId="555B7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41358B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Recurring reminders</w:t>
            </w:r>
          </w:p>
        </w:tc>
        <w:tc>
          <w:tcPr>
            <w:tcW w:w="5040" w:type="dxa"/>
            <w:vAlign w:val="center"/>
          </w:tcPr>
          <w:p w14:paraId="2A0070D9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Backlog</w:t>
            </w:r>
          </w:p>
        </w:tc>
      </w:tr>
      <w:tr w14:paraId="09E41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0D187B8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Multiple reminders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1EE4B44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Backlog</w:t>
            </w:r>
          </w:p>
        </w:tc>
      </w:tr>
      <w:tr w14:paraId="48FB1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9994E3F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Cloud backup/sync</w:t>
            </w:r>
          </w:p>
        </w:tc>
        <w:tc>
          <w:tcPr>
            <w:tcW w:w="5040" w:type="dxa"/>
            <w:vAlign w:val="center"/>
          </w:tcPr>
          <w:p w14:paraId="33F8419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Backlog</w:t>
            </w:r>
          </w:p>
        </w:tc>
      </w:tr>
      <w:tr w14:paraId="6DC43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57D9DA0D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Accounts/sharing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3040240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Backlog</w:t>
            </w:r>
          </w:p>
        </w:tc>
      </w:tr>
      <w:tr w14:paraId="6E301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8205AE2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QR/barcode</w:t>
            </w:r>
          </w:p>
        </w:tc>
        <w:tc>
          <w:tcPr>
            <w:tcW w:w="5040" w:type="dxa"/>
            <w:vAlign w:val="center"/>
          </w:tcPr>
          <w:p w14:paraId="6B9BB51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Backlog</w:t>
            </w:r>
          </w:p>
        </w:tc>
      </w:tr>
      <w:tr w14:paraId="0A586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8FAF9"/>
            <w:vAlign w:val="center"/>
          </w:tcPr>
          <w:p w14:paraId="53F866F4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AI/OCR</w:t>
            </w:r>
          </w:p>
        </w:tc>
        <w:tc>
          <w:tcPr>
            <w:tcW w:w="5040" w:type="dxa"/>
            <w:shd w:val="clear" w:color="auto" w:fill="F8FAF9"/>
            <w:vAlign w:val="center"/>
          </w:tcPr>
          <w:p w14:paraId="3738DBF5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Backlog</w:t>
            </w:r>
          </w:p>
        </w:tc>
      </w:tr>
      <w:tr w14:paraId="1C847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6512B73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Dark mode</w:t>
            </w:r>
          </w:p>
        </w:tc>
        <w:tc>
          <w:tcPr>
            <w:tcW w:w="5040" w:type="dxa"/>
            <w:vAlign w:val="center"/>
          </w:tcPr>
          <w:p w14:paraId="64B460B7">
            <w:pPr>
              <w:spacing w:after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 w:val="0"/>
                <w:color w:val="202523"/>
                <w:sz w:val="17"/>
              </w:rPr>
              <w:t>Backlog</w:t>
            </w:r>
          </w:p>
        </w:tc>
      </w:tr>
    </w:tbl>
    <w:p w14:paraId="51284F4D">
      <w:pPr>
        <w:spacing w:after="20"/>
        <w:rPr>
          <w:rFonts w:hint="default" w:ascii="Calibri" w:hAnsi="Calibri" w:cs="Calibri"/>
        </w:rPr>
      </w:pPr>
    </w:p>
    <w:p w14:paraId="2725CDEE">
      <w:pPr>
        <w:spacing w:before="48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color w:val="287F7B"/>
          <w:sz w:val="32"/>
        </w:rPr>
        <w:t>V1 SCOPE LOCKED</w:t>
      </w:r>
    </w:p>
    <w:sectPr>
      <w:headerReference r:id="rId5" w:type="default"/>
      <w:footerReference r:id="rId6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92F99">
    <w:pPr>
      <w:pStyle w:val="18"/>
      <w:jc w:val="center"/>
      <w:rPr>
        <w:rFonts w:hint="default" w:ascii="Calibri" w:hAnsi="Calibri" w:cs="Calibri"/>
      </w:rPr>
    </w:pPr>
    <w:r>
      <w:rPr>
        <w:rFonts w:hint="default" w:ascii="Calibri" w:hAnsi="Calibri" w:cs="Calibri"/>
        <w:color w:val="68716D"/>
        <w:sz w:val="16"/>
      </w:rPr>
      <w:t>Keeply V1 • Scope Locked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2DD0E">
    <w:pPr>
      <w:pStyle w:val="19"/>
      <w:jc w:val="right"/>
      <w:rPr>
        <w:rFonts w:hint="default" w:ascii="Calibri" w:hAnsi="Calibri" w:cs="Calibri"/>
      </w:rPr>
    </w:pPr>
    <w:r>
      <w:rPr>
        <w:rFonts w:hint="default" w:ascii="Calibri" w:hAnsi="Calibri" w:cs="Calibri"/>
        <w:color w:val="68716D"/>
        <w:sz w:val="16"/>
      </w:rPr>
      <w:t>Keeply • V1 Product &amp; UI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007D28"/>
    <w:rsid w:val="3BB734E4"/>
    <w:rsid w:val="7E2D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Aptos" w:hAnsi="Aptos" w:eastAsiaTheme="minorEastAsia" w:cstheme="minorBidi"/>
      <w:color w:val="202523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287F7B"/>
      <w:sz w:val="4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202523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287F7B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00" w:after="120" w:line="240" w:lineRule="auto"/>
      <w:contextualSpacing/>
    </w:pPr>
    <w:rPr>
      <w:rFonts w:asciiTheme="majorHAnsi" w:hAnsiTheme="majorHAnsi" w:eastAsiaTheme="majorEastAsia" w:cstheme="majorBidi"/>
      <w:b/>
      <w:color w:val="287F7B"/>
      <w:spacing w:val="5"/>
      <w:kern w:val="28"/>
      <w:sz w:val="60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Keeply Caption"/>
    <w:qFormat/>
    <w:uiPriority w:val="0"/>
    <w:pPr>
      <w:spacing w:after="200" w:line="276" w:lineRule="auto"/>
    </w:pPr>
    <w:rPr>
      <w:rFonts w:ascii="Aptos" w:hAnsi="Aptos" w:eastAsiaTheme="minorEastAsia" w:cstheme="minorBidi"/>
      <w:color w:val="68716D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1024</Words>
  <Characters>5729</Characters>
  <Lines>0</Lines>
  <Paragraphs>0</Paragraphs>
  <TotalTime>5</TotalTime>
  <ScaleCrop>false</ScaleCrop>
  <LinksUpToDate>false</LinksUpToDate>
  <CharactersWithSpaces>6554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Obert Engada</cp:lastModifiedBy>
  <dcterms:modified xsi:type="dcterms:W3CDTF">2026-08-20T13:52:49Z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eyJoZGlkIjoiYjc4ZWY2MDI4ZWZmZTUzZmRmOTc1MGYzNzRiZjgxZWMiLCJ1c2VySWQiOiI3MDQ5Mzg1NDIxNjEifQ==</vt:lpwstr>
  </property>
  <property fmtid="{D5CDD505-2E9C-101B-9397-08002B2CF9AE}" pid="3" name="KSOProductBuildVer">
    <vt:lpwstr>1033-12.1.0.24752</vt:lpwstr>
  </property>
  <property fmtid="{D5CDD505-2E9C-101B-9397-08002B2CF9AE}" pid="4" name="ICV">
    <vt:lpwstr>2E4CEEE5A0D642E88B4BA065F1F443CE_12</vt:lpwstr>
  </property>
</Properties>
</file>